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16"/>
          <w:highlight w:val="yellow"/>
        </w:rPr>
        <w:t xml:space="preserve">DRAFT — complete highlighted fields before use. Verify facts, legal wording and exhibits.</w:t>
      </w:r>
    </w:p>
    <w:p w14:paraId="673391D2" w14:textId="20AD07C1" w:rsidR="0084286A" w:rsidRPr="000D0D5F" w:rsidRDefault="0084286A" w:rsidP="0084286A">
      <w:pPr>
        <w:outlineLvl w:val="0"/>
        <w:rPr>
          <w:rFonts w:cs="Arial"/>
          <w:b/>
          <w:color w:val="auto"/>
          <w:szCs w:val="22"/>
        </w:rPr>
      </w:pPr>
      <w:r w:rsidRPr="000D0D5F">
        <w:rPr>
          <w:rFonts w:cs="Arial"/>
          <w:b/>
          <w:color w:val="auto"/>
          <w:szCs w:val="22"/>
        </w:rPr>
        <w:t>IN THE SUPREME COURT OF VICTORIA AT MELBOURNE</w:t>
      </w:r>
    </w:p>
    <w:p w14:paraId="5C116AE9" w14:textId="75C11F8B" w:rsidR="0084286A" w:rsidRPr="000D0D5F" w:rsidRDefault="0084286A" w:rsidP="0084286A">
      <w:pPr>
        <w:ind w:right="1527"/>
        <w:rPr>
          <w:rFonts w:cs="Arial"/>
          <w:b/>
          <w:color w:val="auto"/>
          <w:szCs w:val="22"/>
        </w:rPr>
      </w:pPr>
      <w:r w:rsidRPr="000D0D5F">
        <w:rPr>
          <w:rFonts w:cs="Arial"/>
          <w:b/>
          <w:color w:val="auto"/>
          <w:szCs w:val="22"/>
        </w:rPr>
        <w:t>CORPORATIONS LIST</w:t>
      </w:r>
    </w:p>
    <w:p w14:paraId="233F5446" w14:textId="54B0B90F" w:rsidR="0084286A" w:rsidRPr="000D0D5F" w:rsidRDefault="0084286A" w:rsidP="0084286A">
      <w:pPr>
        <w:ind w:left="6804" w:right="140"/>
        <w:rPr>
          <w:rFonts w:cs="Arial"/>
          <w:color w:val="auto"/>
          <w:szCs w:val="22"/>
        </w:rPr>
      </w:pPr>
      <w:r w:rsidRPr="000D0D5F">
        <w:rPr>
          <w:rFonts w:cs="Arial"/>
          <w:b/>
          <w:color w:val="auto"/>
          <w:szCs w:val="22"/>
        </w:rPr>
        <w:t>No.</w:t>
      </w:r>
      <w:r w:rsidRPr="000D0D5F">
        <w:rPr>
          <w:rFonts w:cs="Arial"/>
          <w:color w:val="auto"/>
          <w:szCs w:val="22"/>
        </w:rPr>
        <w:t xml:space="preserve"> {court_number}</w:t>
      </w:r>
    </w:p>
    <w:p w14:paraId="12AE22DF" w14:textId="77777777" w:rsidR="00547085" w:rsidRPr="000D0D5F" w:rsidRDefault="00547085" w:rsidP="0084286A">
      <w:pPr>
        <w:ind w:left="6804" w:right="140"/>
        <w:rPr>
          <w:rFonts w:cs="Arial"/>
          <w:color w:val="auto"/>
          <w:szCs w:val="22"/>
        </w:rPr>
      </w:pPr>
    </w:p>
    <w:p w14:paraId="76E2E050" w14:textId="77777777" w:rsidR="00F00A10" w:rsidRPr="00C63E27" w:rsidRDefault="00F00A10" w:rsidP="00F00A10">
      <w:pPr>
        <w:jc w:val="both"/>
        <w:rPr>
          <w:rFonts w:cs="Arial"/>
          <w:b/>
          <w:color w:val="auto"/>
          <w:szCs w:val="22"/>
        </w:rPr>
      </w:pPr>
      <w:r w:rsidRPr="00C63E27">
        <w:rPr>
          <w:rFonts w:cs="Arial"/>
          <w:b/>
          <w:color w:val="auto"/>
          <w:szCs w:val="22"/>
        </w:rPr>
        <w:t xml:space="preserve">IN THE MATTER OF </w:t>
      </w:r>
      <w:r>
        <w:rPr>
          <w:rFonts w:cs="Arial"/>
          <w:b/>
          <w:bCs/>
          <w:color w:val="auto"/>
          <w:szCs w:val="22"/>
        </w:rPr>
        <w:t xml:space="preserve">{company_name}</w:t>
      </w:r>
      <w:r w:rsidRPr="003C7B85">
        <w:rPr>
          <w:rFonts w:cs="Arial"/>
          <w:b/>
          <w:bCs/>
          <w:color w:val="auto"/>
          <w:szCs w:val="22"/>
        </w:rPr>
        <w:t xml:space="preserve"/>
      </w:r>
      <w:r>
        <w:rPr>
          <w:rFonts w:cs="Arial"/>
          <w:b/>
          <w:bCs/>
          <w:color w:val="auto"/>
          <w:szCs w:val="22"/>
        </w:rPr>
        <w:t xml:space="preserve"> ACN {company_acn}</w:t>
      </w:r>
    </w:p>
    <w:p w14:paraId="78C443B6" w14:textId="77777777" w:rsidR="00F00A10" w:rsidRPr="0073165F" w:rsidRDefault="00F00A10" w:rsidP="00F00A10">
      <w:pPr>
        <w:rPr>
          <w:rFonts w:cs="Arial"/>
          <w:color w:val="auto"/>
          <w:szCs w:val="22"/>
        </w:rPr>
      </w:pPr>
    </w:p>
    <w:p w14:paraId="1C6697A1" w14:textId="77777777" w:rsidR="00F00A10" w:rsidRPr="0073165F" w:rsidRDefault="00F00A10" w:rsidP="00F00A10">
      <w:pPr>
        <w:rPr>
          <w:rFonts w:cs="Arial"/>
          <w:b/>
          <w:color w:val="auto"/>
          <w:szCs w:val="22"/>
        </w:rPr>
      </w:pPr>
      <w:r>
        <w:rPr>
          <w:rFonts w:cs="Arial"/>
          <w:b/>
          <w:color w:val="auto"/>
          <w:szCs w:val="22"/>
        </w:rPr>
        <w:t xml:space="preserve">{creditor_name} </w:t>
      </w:r>
      <w:r w:rsidRPr="0073165F">
        <w:rPr>
          <w:rFonts w:cs="Arial"/>
          <w:b/>
          <w:color w:val="auto"/>
          <w:szCs w:val="22"/>
        </w:rPr>
        <w:t xml:space="preserve">ACN </w:t>
      </w:r>
      <w:r>
        <w:rPr>
          <w:rFonts w:cs="Arial"/>
          <w:b/>
          <w:color w:val="auto"/>
          <w:szCs w:val="22"/>
        </w:rPr>
        <w:t xml:space="preserve">{creditor_acn}</w:t>
      </w:r>
    </w:p>
    <w:p w14:paraId="26D3AE5E" w14:textId="22C41DAA" w:rsidR="00F00A10" w:rsidRPr="0073165F" w:rsidRDefault="00186967" w:rsidP="00F00A10">
      <w:pPr>
        <w:ind w:left="7200" w:firstLine="720"/>
        <w:jc w:val="right"/>
        <w:rPr>
          <w:rFonts w:cs="Arial"/>
          <w:color w:val="auto"/>
          <w:szCs w:val="22"/>
        </w:rPr>
      </w:pPr>
      <w:r>
        <w:rPr>
          <w:rFonts w:cs="Arial"/>
          <w:color w:val="auto"/>
          <w:szCs w:val="22"/>
        </w:rPr>
        <w:t>Plaintiff</w:t>
      </w:r>
    </w:p>
    <w:p w14:paraId="21D50C70" w14:textId="77777777" w:rsidR="00F00A10" w:rsidRPr="0073165F" w:rsidRDefault="00F00A10" w:rsidP="00F00A10">
      <w:pPr>
        <w:jc w:val="both"/>
        <w:rPr>
          <w:rFonts w:cs="Arial"/>
          <w:color w:val="auto"/>
          <w:szCs w:val="22"/>
        </w:rPr>
      </w:pPr>
      <w:r w:rsidRPr="0073165F">
        <w:rPr>
          <w:rFonts w:cs="Arial"/>
          <w:color w:val="auto"/>
          <w:szCs w:val="22"/>
        </w:rPr>
        <w:t>AND</w:t>
      </w:r>
    </w:p>
    <w:p w14:paraId="054AF8B0" w14:textId="77777777" w:rsidR="00F00A10" w:rsidRPr="0073165F" w:rsidRDefault="00F00A10" w:rsidP="00F00A10">
      <w:pPr>
        <w:jc w:val="both"/>
        <w:rPr>
          <w:rFonts w:cs="Arial"/>
          <w:color w:val="auto"/>
          <w:szCs w:val="22"/>
        </w:rPr>
      </w:pPr>
    </w:p>
    <w:p w14:paraId="28331CCE" w14:textId="77777777" w:rsidR="00F00A10" w:rsidRPr="00C63E27" w:rsidRDefault="00F00A10" w:rsidP="00F00A10">
      <w:pPr>
        <w:jc w:val="both"/>
        <w:rPr>
          <w:rFonts w:cs="Arial"/>
          <w:b/>
          <w:color w:val="auto"/>
          <w:szCs w:val="22"/>
        </w:rPr>
      </w:pPr>
      <w:r>
        <w:rPr>
          <w:rFonts w:cs="Arial"/>
          <w:b/>
          <w:bCs/>
          <w:color w:val="auto"/>
          <w:szCs w:val="22"/>
        </w:rPr>
        <w:t xml:space="preserve">{company_name}</w:t>
      </w:r>
      <w:r w:rsidRPr="003C7B85">
        <w:rPr>
          <w:rFonts w:cs="Arial"/>
          <w:b/>
          <w:bCs/>
          <w:color w:val="auto"/>
          <w:szCs w:val="22"/>
        </w:rPr>
        <w:t xml:space="preserve"/>
      </w:r>
      <w:r>
        <w:rPr>
          <w:rFonts w:cs="Arial"/>
          <w:b/>
          <w:bCs/>
          <w:color w:val="auto"/>
          <w:szCs w:val="22"/>
        </w:rPr>
        <w:t xml:space="preserve"> ACN {company_acn}</w:t>
      </w:r>
    </w:p>
    <w:p w14:paraId="4BE4CC66" w14:textId="7F356502" w:rsidR="00F00A10" w:rsidRPr="0073165F" w:rsidRDefault="00186967" w:rsidP="00F00A10">
      <w:pPr>
        <w:ind w:left="7920"/>
        <w:jc w:val="right"/>
        <w:rPr>
          <w:rFonts w:cs="Arial"/>
          <w:color w:val="auto"/>
          <w:szCs w:val="22"/>
        </w:rPr>
      </w:pPr>
      <w:r>
        <w:rPr>
          <w:rFonts w:cs="Arial"/>
          <w:color w:val="auto"/>
          <w:szCs w:val="22"/>
        </w:rPr>
        <w:t>Defendant</w:t>
      </w:r>
    </w:p>
    <w:p w14:paraId="05B6F61C" w14:textId="77777777" w:rsidR="00A51B2A" w:rsidRPr="000D0D5F" w:rsidRDefault="00A51B2A" w:rsidP="00A51B2A">
      <w:pPr>
        <w:jc w:val="right"/>
        <w:rPr>
          <w:rFonts w:cs="Arial"/>
          <w:color w:val="auto"/>
          <w:szCs w:val="22"/>
        </w:rPr>
      </w:pPr>
    </w:p>
    <w:p w14:paraId="570C4C7D" w14:textId="3E26C73E" w:rsidR="00A51B2A" w:rsidRPr="000D0D5F" w:rsidRDefault="005B6E59" w:rsidP="00A51B2A">
      <w:pPr>
        <w:jc w:val="center"/>
        <w:rPr>
          <w:rFonts w:cs="Arial"/>
          <w:b/>
          <w:color w:val="auto"/>
          <w:szCs w:val="22"/>
        </w:rPr>
      </w:pPr>
      <w:r w:rsidRPr="000D0D5F">
        <w:rPr>
          <w:rFonts w:cs="Arial"/>
          <w:b/>
          <w:color w:val="auto"/>
          <w:szCs w:val="22"/>
        </w:rPr>
        <w:t>APPLICATION FOR WINDING UP</w:t>
      </w:r>
    </w:p>
    <w:p w14:paraId="0DDF4537" w14:textId="77777777" w:rsidR="00A51B2A" w:rsidRPr="000D0D5F" w:rsidRDefault="00A51B2A" w:rsidP="00A51B2A">
      <w:pPr>
        <w:rPr>
          <w:rFonts w:cs="Arial"/>
          <w:b/>
          <w:color w:val="auto"/>
          <w:szCs w:val="22"/>
        </w:rPr>
      </w:pPr>
      <w:r w:rsidRPr="000D0D5F">
        <w:rPr>
          <w:rFonts w:cs="Arial"/>
          <w:b/>
          <w:color w:val="auto"/>
          <w:szCs w:val="22"/>
        </w:rPr>
        <w:t>______________________________________________________________________________</w:t>
      </w:r>
    </w:p>
    <w:tbl>
      <w:tblPr>
        <w:tblW w:w="9782" w:type="dxa"/>
        <w:tblLayout w:type="fixed"/>
        <w:tblLook w:val="01E0" w:firstRow="1" w:lastRow="1" w:firstColumn="1" w:lastColumn="1" w:noHBand="0" w:noVBand="0"/>
      </w:tblPr>
      <w:tblGrid>
        <w:gridCol w:w="2127"/>
        <w:gridCol w:w="3118"/>
        <w:gridCol w:w="1418"/>
        <w:gridCol w:w="3119"/>
      </w:tblGrid>
      <w:tr w:rsidR="00B822B4" w:rsidRPr="000D0D5F" w14:paraId="6A8BECD4" w14:textId="77777777" w:rsidTr="00FF6738">
        <w:tc>
          <w:tcPr>
            <w:tcW w:w="2127" w:type="dxa"/>
          </w:tcPr>
          <w:p w14:paraId="020544FA" w14:textId="77777777" w:rsidR="00380AE4" w:rsidRPr="000D0D5F" w:rsidRDefault="00380AE4" w:rsidP="009E1C88">
            <w:pPr>
              <w:tabs>
                <w:tab w:val="left" w:pos="1620"/>
              </w:tabs>
              <w:rPr>
                <w:color w:val="auto"/>
                <w:sz w:val="20"/>
                <w:szCs w:val="20"/>
              </w:rPr>
            </w:pPr>
          </w:p>
          <w:p w14:paraId="20EB15D3" w14:textId="17570FC9" w:rsidR="00380AE4" w:rsidRPr="000D0D5F" w:rsidRDefault="00380AE4" w:rsidP="009E1C88">
            <w:pPr>
              <w:tabs>
                <w:tab w:val="left" w:pos="1620"/>
              </w:tabs>
              <w:rPr>
                <w:color w:val="auto"/>
                <w:sz w:val="20"/>
                <w:szCs w:val="20"/>
              </w:rPr>
            </w:pPr>
            <w:r w:rsidRPr="000D0D5F">
              <w:rPr>
                <w:color w:val="auto"/>
                <w:sz w:val="20"/>
                <w:szCs w:val="20"/>
              </w:rPr>
              <w:t>Date of Document</w:t>
            </w:r>
          </w:p>
        </w:tc>
        <w:tc>
          <w:tcPr>
            <w:tcW w:w="3118" w:type="dxa"/>
          </w:tcPr>
          <w:p w14:paraId="211AFB5C" w14:textId="77777777" w:rsidR="00380AE4" w:rsidRPr="000D0D5F" w:rsidRDefault="00380AE4" w:rsidP="009E1C88">
            <w:pPr>
              <w:tabs>
                <w:tab w:val="left" w:pos="1620"/>
              </w:tabs>
              <w:rPr>
                <w:color w:val="auto"/>
                <w:sz w:val="20"/>
                <w:szCs w:val="20"/>
              </w:rPr>
            </w:pPr>
          </w:p>
          <w:p w14:paraId="75B0F0CD" w14:textId="7107B466" w:rsidR="00380AE4" w:rsidRPr="000D0D5F" w:rsidRDefault="00F00A10" w:rsidP="009E1C88">
            <w:pPr>
              <w:tabs>
                <w:tab w:val="left" w:pos="1620"/>
              </w:tabs>
              <w:rPr>
                <w:color w:val="auto"/>
                <w:sz w:val="20"/>
                <w:szCs w:val="20"/>
              </w:rPr>
            </w:pPr>
            <w:r>
              <w:rPr>
                <w:color w:val="auto"/>
                <w:sz w:val="20"/>
                <w:szCs w:val="20"/>
              </w:rPr>
              <w:t xml:space="preserve">{document_date}</w:t>
            </w:r>
          </w:p>
        </w:tc>
        <w:tc>
          <w:tcPr>
            <w:tcW w:w="1418" w:type="dxa"/>
          </w:tcPr>
          <w:p w14:paraId="2012EEAC" w14:textId="77777777" w:rsidR="00380AE4" w:rsidRPr="000D0D5F" w:rsidRDefault="00380AE4" w:rsidP="009E1C88">
            <w:pPr>
              <w:tabs>
                <w:tab w:val="left" w:pos="1620"/>
              </w:tabs>
              <w:rPr>
                <w:color w:val="auto"/>
                <w:sz w:val="20"/>
                <w:szCs w:val="20"/>
              </w:rPr>
            </w:pPr>
          </w:p>
        </w:tc>
        <w:tc>
          <w:tcPr>
            <w:tcW w:w="3119" w:type="dxa"/>
          </w:tcPr>
          <w:p w14:paraId="115AFC40" w14:textId="77777777" w:rsidR="00380AE4" w:rsidRPr="000D0D5F" w:rsidRDefault="00380AE4" w:rsidP="009E1C88">
            <w:pPr>
              <w:tabs>
                <w:tab w:val="left" w:pos="1620"/>
              </w:tabs>
              <w:rPr>
                <w:color w:val="auto"/>
                <w:sz w:val="20"/>
                <w:szCs w:val="20"/>
              </w:rPr>
            </w:pPr>
          </w:p>
        </w:tc>
      </w:tr>
      <w:tr w:rsidR="00B822B4" w:rsidRPr="000D0D5F" w14:paraId="4CC57099" w14:textId="77777777" w:rsidTr="00FF6738">
        <w:tc>
          <w:tcPr>
            <w:tcW w:w="2127" w:type="dxa"/>
          </w:tcPr>
          <w:p w14:paraId="15096918" w14:textId="77777777" w:rsidR="00380AE4" w:rsidRPr="000D0D5F" w:rsidRDefault="00380AE4" w:rsidP="009E1C88">
            <w:pPr>
              <w:tabs>
                <w:tab w:val="left" w:pos="1620"/>
              </w:tabs>
              <w:rPr>
                <w:color w:val="auto"/>
                <w:sz w:val="20"/>
                <w:szCs w:val="20"/>
              </w:rPr>
            </w:pPr>
            <w:r w:rsidRPr="000D0D5F">
              <w:rPr>
                <w:color w:val="auto"/>
                <w:sz w:val="20"/>
                <w:szCs w:val="20"/>
              </w:rPr>
              <w:t>Filed on behalf of:</w:t>
            </w:r>
          </w:p>
        </w:tc>
        <w:tc>
          <w:tcPr>
            <w:tcW w:w="3118" w:type="dxa"/>
          </w:tcPr>
          <w:p w14:paraId="25117CA9" w14:textId="2C7025C0" w:rsidR="00380AE4" w:rsidRPr="000D0D5F" w:rsidRDefault="00186967" w:rsidP="009E1C88">
            <w:pPr>
              <w:tabs>
                <w:tab w:val="left" w:pos="1620"/>
              </w:tabs>
              <w:rPr>
                <w:color w:val="auto"/>
                <w:sz w:val="20"/>
                <w:szCs w:val="20"/>
              </w:rPr>
            </w:pPr>
            <w:r>
              <w:rPr>
                <w:color w:val="auto"/>
                <w:sz w:val="20"/>
                <w:szCs w:val="20"/>
              </w:rPr>
              <w:t>Plaintiff</w:t>
            </w:r>
          </w:p>
        </w:tc>
        <w:tc>
          <w:tcPr>
            <w:tcW w:w="1418" w:type="dxa"/>
          </w:tcPr>
          <w:p w14:paraId="2AE8290D" w14:textId="10221F62" w:rsidR="00380AE4" w:rsidRPr="000D0D5F" w:rsidRDefault="00380AE4" w:rsidP="009E1C88">
            <w:pPr>
              <w:tabs>
                <w:tab w:val="left" w:pos="1620"/>
              </w:tabs>
              <w:rPr>
                <w:color w:val="auto"/>
                <w:sz w:val="20"/>
                <w:szCs w:val="20"/>
              </w:rPr>
            </w:pPr>
            <w:r w:rsidRPr="000D0D5F">
              <w:rPr>
                <w:color w:val="auto"/>
                <w:sz w:val="20"/>
                <w:szCs w:val="20"/>
              </w:rPr>
              <w:t>Email:</w:t>
            </w:r>
          </w:p>
        </w:tc>
        <w:tc>
          <w:tcPr>
            <w:tcW w:w="3119" w:type="dxa"/>
          </w:tcPr>
          <w:p w14:paraId="277BA068" w14:textId="18E27366" w:rsidR="00380AE4" w:rsidRPr="000D0D5F" w:rsidRDefault="00FF6738" w:rsidP="009E1C88">
            <w:pPr>
              <w:tabs>
                <w:tab w:val="left" w:pos="1620"/>
              </w:tabs>
              <w:rPr>
                <w:color w:val="auto"/>
                <w:sz w:val="20"/>
                <w:szCs w:val="20"/>
              </w:rPr>
            </w:pPr>
            <w:r w:rsidRPr="000D0D5F">
              <w:rPr>
                <w:color w:val="auto"/>
                <w:sz w:val="20"/>
                <w:szCs w:val="20"/>
              </w:rPr>
              <w:t xml:space="preserve">{lawyer_email}</w:t>
            </w:r>
          </w:p>
        </w:tc>
      </w:tr>
      <w:tr w:rsidR="00B822B4" w:rsidRPr="000D0D5F" w14:paraId="28F579B3" w14:textId="77777777" w:rsidTr="00FF6738">
        <w:tc>
          <w:tcPr>
            <w:tcW w:w="2127" w:type="dxa"/>
          </w:tcPr>
          <w:p w14:paraId="28FAD090" w14:textId="09C883D6" w:rsidR="00380AE4" w:rsidRPr="000D0D5F" w:rsidRDefault="00380AE4" w:rsidP="00380AE4">
            <w:pPr>
              <w:tabs>
                <w:tab w:val="left" w:pos="1620"/>
              </w:tabs>
              <w:rPr>
                <w:color w:val="auto"/>
                <w:sz w:val="20"/>
                <w:szCs w:val="20"/>
              </w:rPr>
            </w:pPr>
            <w:r w:rsidRPr="000D0D5F">
              <w:rPr>
                <w:color w:val="auto"/>
                <w:sz w:val="20"/>
                <w:szCs w:val="20"/>
              </w:rPr>
              <w:t>Firm name:</w:t>
            </w:r>
          </w:p>
        </w:tc>
        <w:tc>
          <w:tcPr>
            <w:tcW w:w="3118" w:type="dxa"/>
          </w:tcPr>
          <w:p w14:paraId="391FEC2B" w14:textId="4E6E6E63" w:rsidR="00380AE4" w:rsidRPr="000D0D5F" w:rsidRDefault="00FF6738" w:rsidP="00380AE4">
            <w:pPr>
              <w:tabs>
                <w:tab w:val="left" w:pos="1332"/>
              </w:tabs>
              <w:rPr>
                <w:color w:val="auto"/>
                <w:sz w:val="20"/>
                <w:szCs w:val="20"/>
              </w:rPr>
            </w:pPr>
            <w:r w:rsidRPr="000D0D5F">
              <w:rPr>
                <w:color w:val="auto"/>
                <w:sz w:val="20"/>
                <w:szCs w:val="20"/>
              </w:rPr>
              <w:t>RA Law Group</w:t>
            </w:r>
          </w:p>
        </w:tc>
        <w:tc>
          <w:tcPr>
            <w:tcW w:w="1418" w:type="dxa"/>
          </w:tcPr>
          <w:p w14:paraId="18B40EE1" w14:textId="75DED9DD" w:rsidR="00380AE4" w:rsidRPr="000D0D5F" w:rsidRDefault="00380AE4" w:rsidP="00380AE4">
            <w:pPr>
              <w:tabs>
                <w:tab w:val="left" w:pos="1332"/>
              </w:tabs>
              <w:rPr>
                <w:color w:val="auto"/>
                <w:sz w:val="20"/>
                <w:szCs w:val="20"/>
              </w:rPr>
            </w:pPr>
            <w:r w:rsidRPr="000D0D5F">
              <w:rPr>
                <w:color w:val="auto"/>
                <w:sz w:val="20"/>
                <w:szCs w:val="20"/>
              </w:rPr>
              <w:t>Code:</w:t>
            </w:r>
          </w:p>
        </w:tc>
        <w:tc>
          <w:tcPr>
            <w:tcW w:w="3119" w:type="dxa"/>
          </w:tcPr>
          <w:p w14:paraId="4EAB9EBC" w14:textId="074CD2AD" w:rsidR="00380AE4" w:rsidRPr="000D0D5F" w:rsidRDefault="002500E8" w:rsidP="00380AE4">
            <w:pPr>
              <w:tabs>
                <w:tab w:val="left" w:pos="1332"/>
              </w:tabs>
              <w:rPr>
                <w:color w:val="auto"/>
                <w:sz w:val="20"/>
                <w:szCs w:val="20"/>
              </w:rPr>
            </w:pPr>
            <w:r w:rsidRPr="000D0D5F">
              <w:rPr>
                <w:color w:val="auto"/>
                <w:sz w:val="20"/>
                <w:szCs w:val="20"/>
              </w:rPr>
              <w:t>CR123165</w:t>
            </w:r>
          </w:p>
        </w:tc>
      </w:tr>
      <w:tr w:rsidR="00B822B4" w:rsidRPr="000D0D5F" w14:paraId="6D6C7BEF" w14:textId="77777777" w:rsidTr="00FF6738">
        <w:tc>
          <w:tcPr>
            <w:tcW w:w="2127" w:type="dxa"/>
          </w:tcPr>
          <w:p w14:paraId="4D7D8DF9" w14:textId="61CE82A7" w:rsidR="00380AE4" w:rsidRPr="000D0D5F" w:rsidRDefault="00380AE4" w:rsidP="00C359E6">
            <w:pPr>
              <w:tabs>
                <w:tab w:val="left" w:pos="2055"/>
              </w:tabs>
              <w:rPr>
                <w:color w:val="auto"/>
                <w:sz w:val="20"/>
                <w:szCs w:val="20"/>
              </w:rPr>
            </w:pPr>
            <w:r w:rsidRPr="000D0D5F">
              <w:rPr>
                <w:color w:val="auto"/>
                <w:sz w:val="20"/>
                <w:szCs w:val="20"/>
              </w:rPr>
              <w:t>Australian lawyer:</w:t>
            </w:r>
          </w:p>
        </w:tc>
        <w:tc>
          <w:tcPr>
            <w:tcW w:w="3118" w:type="dxa"/>
          </w:tcPr>
          <w:p w14:paraId="64BC74FA" w14:textId="5C885938" w:rsidR="00380AE4" w:rsidRPr="000D0D5F" w:rsidRDefault="00F00A10" w:rsidP="00380AE4">
            <w:pPr>
              <w:tabs>
                <w:tab w:val="left" w:pos="1332"/>
              </w:tabs>
              <w:rPr>
                <w:color w:val="auto"/>
                <w:sz w:val="20"/>
                <w:szCs w:val="20"/>
              </w:rPr>
            </w:pPr>
            <w:r>
              <w:rPr>
                <w:color w:val="auto"/>
                <w:sz w:val="20"/>
                <w:szCs w:val="20"/>
              </w:rPr>
              <w:t xml:space="preserve">{lawyer_name}</w:t>
            </w:r>
          </w:p>
        </w:tc>
        <w:tc>
          <w:tcPr>
            <w:tcW w:w="1418" w:type="dxa"/>
          </w:tcPr>
          <w:p w14:paraId="2CE08DC3" w14:textId="45456399" w:rsidR="00380AE4" w:rsidRPr="000D0D5F" w:rsidRDefault="00380AE4" w:rsidP="00380AE4">
            <w:pPr>
              <w:tabs>
                <w:tab w:val="left" w:pos="1332"/>
              </w:tabs>
              <w:rPr>
                <w:color w:val="auto"/>
                <w:sz w:val="20"/>
                <w:szCs w:val="20"/>
              </w:rPr>
            </w:pPr>
            <w:r w:rsidRPr="000D0D5F">
              <w:rPr>
                <w:color w:val="auto"/>
                <w:sz w:val="20"/>
                <w:szCs w:val="20"/>
              </w:rPr>
              <w:t>Telephone:</w:t>
            </w:r>
          </w:p>
        </w:tc>
        <w:tc>
          <w:tcPr>
            <w:tcW w:w="3119" w:type="dxa"/>
          </w:tcPr>
          <w:p w14:paraId="3DAB3DBE" w14:textId="41ED1EC2" w:rsidR="00380AE4" w:rsidRPr="000D0D5F" w:rsidRDefault="00380AE4" w:rsidP="00380AE4">
            <w:pPr>
              <w:tabs>
                <w:tab w:val="left" w:pos="1332"/>
              </w:tabs>
              <w:rPr>
                <w:color w:val="auto"/>
                <w:sz w:val="20"/>
                <w:szCs w:val="20"/>
              </w:rPr>
            </w:pPr>
            <w:r w:rsidRPr="000D0D5F">
              <w:rPr>
                <w:color w:val="auto"/>
                <w:sz w:val="20"/>
                <w:szCs w:val="20"/>
              </w:rPr>
              <w:t>1300 362 495</w:t>
            </w:r>
          </w:p>
        </w:tc>
      </w:tr>
      <w:tr w:rsidR="00B822B4" w:rsidRPr="000D0D5F" w14:paraId="7C9AD4B3" w14:textId="77777777" w:rsidTr="00FF6738">
        <w:tc>
          <w:tcPr>
            <w:tcW w:w="2127" w:type="dxa"/>
            <w:vMerge w:val="restart"/>
          </w:tcPr>
          <w:p w14:paraId="75DB7ED3" w14:textId="77777777" w:rsidR="00380AE4" w:rsidRPr="000D0D5F" w:rsidRDefault="00380AE4" w:rsidP="00380AE4">
            <w:pPr>
              <w:tabs>
                <w:tab w:val="left" w:pos="1620"/>
              </w:tabs>
              <w:ind w:left="1620" w:hanging="1620"/>
              <w:rPr>
                <w:color w:val="auto"/>
                <w:sz w:val="20"/>
                <w:szCs w:val="20"/>
              </w:rPr>
            </w:pPr>
            <w:r w:rsidRPr="000D0D5F">
              <w:rPr>
                <w:color w:val="auto"/>
                <w:sz w:val="20"/>
                <w:szCs w:val="20"/>
              </w:rPr>
              <w:t>Address:</w:t>
            </w:r>
          </w:p>
        </w:tc>
        <w:tc>
          <w:tcPr>
            <w:tcW w:w="3118" w:type="dxa"/>
            <w:vMerge w:val="restart"/>
          </w:tcPr>
          <w:p w14:paraId="009D605D" w14:textId="7969C489" w:rsidR="00380AE4" w:rsidRPr="000D0D5F" w:rsidRDefault="00380AE4" w:rsidP="00380AE4">
            <w:pPr>
              <w:tabs>
                <w:tab w:val="left" w:pos="972"/>
              </w:tabs>
              <w:rPr>
                <w:color w:val="auto"/>
                <w:sz w:val="20"/>
                <w:szCs w:val="20"/>
              </w:rPr>
              <w:keepNext/>
            </w:pPr>
            <w:r w:rsidRPr="000D0D5F">
              <w:rPr>
                <w:color w:val="auto"/>
                <w:sz w:val="20"/>
                <w:szCs w:val="20"/>
              </w:rPr>
              <w:t xml:space="preserve">{firm_address_</w:t>
            </w:r>
            <w:r w:rsidR="00900A49" w:rsidRPr="000D0D5F">
              <w:rPr>
                <w:color w:val="auto"/>
                <w:sz w:val="20"/>
                <w:szCs w:val="20"/>
              </w:rPr>
              <w:t xml:space="preserve"/>
            </w:r>
            <w:r w:rsidRPr="000D0D5F">
              <w:rPr>
                <w:color w:val="auto"/>
                <w:sz w:val="20"/>
                <w:szCs w:val="20"/>
              </w:rPr>
              <w:t xml:space="preserve">line1}</w:t>
            </w:r>
          </w:p>
          <w:p w14:paraId="30867F11" w14:textId="5EFBED89" w:rsidR="00380AE4" w:rsidRPr="000D0D5F" w:rsidRDefault="00380AE4" w:rsidP="00380AE4">
            <w:pPr>
              <w:tabs>
                <w:tab w:val="left" w:pos="972"/>
              </w:tabs>
              <w:rPr>
                <w:color w:val="auto"/>
                <w:sz w:val="20"/>
                <w:szCs w:val="20"/>
              </w:rPr>
            </w:pPr>
            <w:r w:rsidRPr="000D0D5F">
              <w:rPr>
                <w:color w:val="auto"/>
                <w:sz w:val="20"/>
                <w:szCs w:val="20"/>
              </w:rPr>
              <w:t xml:space="preserve">{firm_address_line2}</w:t>
            </w:r>
            <w:r w:rsidR="00C359E6" w:rsidRPr="000D0D5F">
              <w:rPr>
                <w:color w:val="auto"/>
                <w:sz w:val="20"/>
                <w:szCs w:val="20"/>
              </w:rPr>
              <w:t xml:space="preserve"/>
            </w:r>
            <w:r w:rsidRPr="000D0D5F">
              <w:rPr>
                <w:color w:val="auto"/>
                <w:sz w:val="20"/>
                <w:szCs w:val="20"/>
              </w:rPr>
              <w:t xml:space="preserve"/>
            </w:r>
            <w:r w:rsidR="00C359E6" w:rsidRPr="000D0D5F">
              <w:rPr>
                <w:color w:val="auto"/>
                <w:sz w:val="20"/>
                <w:szCs w:val="20"/>
              </w:rPr>
              <w:t xml:space="preserve"/>
            </w:r>
            <w:r w:rsidRPr="000D0D5F">
              <w:rPr>
                <w:color w:val="auto"/>
                <w:sz w:val="20"/>
                <w:szCs w:val="20"/>
              </w:rPr>
              <w:t xml:space="preserve"/>
            </w:r>
          </w:p>
        </w:tc>
        <w:tc>
          <w:tcPr>
            <w:tcW w:w="1418" w:type="dxa"/>
          </w:tcPr>
          <w:p w14:paraId="32C57A42" w14:textId="67F3107B" w:rsidR="00380AE4" w:rsidRPr="000D0D5F" w:rsidRDefault="00380AE4" w:rsidP="00380AE4">
            <w:pPr>
              <w:tabs>
                <w:tab w:val="left" w:pos="972"/>
              </w:tabs>
              <w:rPr>
                <w:color w:val="auto"/>
                <w:sz w:val="20"/>
                <w:szCs w:val="20"/>
              </w:rPr>
            </w:pPr>
            <w:r w:rsidRPr="000D0D5F">
              <w:rPr>
                <w:color w:val="auto"/>
                <w:sz w:val="20"/>
                <w:szCs w:val="20"/>
              </w:rPr>
              <w:t>Reference</w:t>
            </w:r>
          </w:p>
        </w:tc>
        <w:tc>
          <w:tcPr>
            <w:tcW w:w="3119" w:type="dxa"/>
          </w:tcPr>
          <w:p w14:paraId="5CEFF51A" w14:textId="618D7DE2" w:rsidR="00380AE4" w:rsidRPr="000D0D5F" w:rsidRDefault="00F00A10" w:rsidP="00380AE4">
            <w:pPr>
              <w:tabs>
                <w:tab w:val="left" w:pos="972"/>
              </w:tabs>
              <w:rPr>
                <w:color w:val="auto"/>
                <w:sz w:val="20"/>
                <w:szCs w:val="20"/>
              </w:rPr>
            </w:pPr>
            <w:r>
              <w:rPr>
                <w:color w:val="auto"/>
                <w:sz w:val="20"/>
                <w:szCs w:val="20"/>
              </w:rPr>
              <w:t xml:space="preserve">{matter_reference}</w:t>
            </w:r>
          </w:p>
        </w:tc>
      </w:tr>
      <w:tr w:rsidR="00B822B4" w:rsidRPr="000D0D5F" w14:paraId="25FD60E9" w14:textId="77777777" w:rsidTr="00FF6738">
        <w:tc>
          <w:tcPr>
            <w:tcW w:w="2127" w:type="dxa"/>
            <w:vMerge/>
          </w:tcPr>
          <w:p w14:paraId="5ADECEE9" w14:textId="77777777" w:rsidR="00380AE4" w:rsidRPr="000D0D5F" w:rsidRDefault="00380AE4" w:rsidP="00380AE4">
            <w:pPr>
              <w:tabs>
                <w:tab w:val="left" w:pos="1620"/>
              </w:tabs>
              <w:rPr>
                <w:color w:val="auto"/>
                <w:sz w:val="20"/>
                <w:szCs w:val="20"/>
              </w:rPr>
            </w:pPr>
          </w:p>
        </w:tc>
        <w:tc>
          <w:tcPr>
            <w:tcW w:w="3118" w:type="dxa"/>
            <w:vMerge/>
          </w:tcPr>
          <w:p w14:paraId="30B4B276" w14:textId="77777777" w:rsidR="00380AE4" w:rsidRPr="000D0D5F" w:rsidRDefault="00380AE4" w:rsidP="00380AE4">
            <w:pPr>
              <w:tabs>
                <w:tab w:val="left" w:pos="972"/>
              </w:tabs>
              <w:rPr>
                <w:color w:val="auto"/>
                <w:sz w:val="20"/>
                <w:szCs w:val="20"/>
              </w:rPr>
            </w:pPr>
          </w:p>
        </w:tc>
        <w:tc>
          <w:tcPr>
            <w:tcW w:w="1418" w:type="dxa"/>
          </w:tcPr>
          <w:p w14:paraId="1F2F2F56" w14:textId="20738E4B" w:rsidR="00380AE4" w:rsidRPr="000D0D5F" w:rsidRDefault="00380AE4" w:rsidP="00380AE4">
            <w:pPr>
              <w:tabs>
                <w:tab w:val="left" w:pos="972"/>
              </w:tabs>
              <w:rPr>
                <w:color w:val="auto"/>
                <w:sz w:val="20"/>
                <w:szCs w:val="20"/>
              </w:rPr>
            </w:pPr>
          </w:p>
        </w:tc>
        <w:tc>
          <w:tcPr>
            <w:tcW w:w="3119" w:type="dxa"/>
          </w:tcPr>
          <w:p w14:paraId="7037C13E" w14:textId="71CEAA98" w:rsidR="00380AE4" w:rsidRPr="000D0D5F" w:rsidRDefault="00380AE4" w:rsidP="00380AE4">
            <w:pPr>
              <w:tabs>
                <w:tab w:val="left" w:pos="972"/>
              </w:tabs>
              <w:rPr>
                <w:color w:val="auto"/>
                <w:sz w:val="20"/>
                <w:szCs w:val="20"/>
              </w:rPr>
            </w:pPr>
          </w:p>
        </w:tc>
      </w:tr>
    </w:tbl>
    <w:p w14:paraId="14F1494D" w14:textId="77777777" w:rsidR="00A51B2A" w:rsidRPr="000D0D5F" w:rsidRDefault="00A51B2A" w:rsidP="00A51B2A">
      <w:pPr>
        <w:rPr>
          <w:rFonts w:cs="Arial"/>
          <w:b/>
          <w:color w:val="auto"/>
          <w:szCs w:val="22"/>
        </w:rPr>
      </w:pPr>
      <w:r w:rsidRPr="000D0D5F">
        <w:rPr>
          <w:rFonts w:cs="Arial"/>
          <w:b/>
          <w:color w:val="auto"/>
          <w:szCs w:val="22"/>
        </w:rPr>
        <w:t>______________________________________________________________________________</w:t>
      </w:r>
    </w:p>
    <w:p w14:paraId="0795D0B0" w14:textId="77777777" w:rsidR="00A51B2A" w:rsidRPr="000D0D5F" w:rsidRDefault="00A51B2A" w:rsidP="00A51B2A">
      <w:pPr>
        <w:jc w:val="both"/>
        <w:rPr>
          <w:rFonts w:cs="Arial"/>
          <w:color w:val="auto"/>
          <w:szCs w:val="22"/>
        </w:rPr>
      </w:pPr>
    </w:p>
    <w:p w14:paraId="5BAE6A1F" w14:textId="08588457"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t>DETAILS OF APPLICATION</w:t>
      </w:r>
    </w:p>
    <w:p w14:paraId="4D2A0825" w14:textId="77777777" w:rsidR="009B3BB5" w:rsidRPr="000D0D5F" w:rsidRDefault="009B3BB5" w:rsidP="009B3BB5">
      <w:pPr>
        <w:jc w:val="both"/>
        <w:rPr>
          <w:rFonts w:cs="Arial"/>
          <w:snapToGrid w:val="0"/>
          <w:color w:val="auto"/>
          <w:szCs w:val="22"/>
        </w:rPr>
      </w:pPr>
    </w:p>
    <w:p w14:paraId="608747F5" w14:textId="77777777"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This application is made under section 459P of the </w:t>
      </w:r>
      <w:r w:rsidRPr="000D0D5F">
        <w:rPr>
          <w:rFonts w:cs="Arial"/>
          <w:i/>
          <w:snapToGrid w:val="0"/>
          <w:color w:val="auto"/>
          <w:szCs w:val="22"/>
        </w:rPr>
        <w:t>Corporations Act 2001</w:t>
      </w:r>
      <w:r w:rsidRPr="000D0D5F">
        <w:rPr>
          <w:rFonts w:cs="Arial"/>
          <w:snapToGrid w:val="0"/>
          <w:color w:val="auto"/>
          <w:szCs w:val="22"/>
        </w:rPr>
        <w:t xml:space="preserve"> (Cth).</w:t>
      </w:r>
    </w:p>
    <w:p w14:paraId="40E07E03" w14:textId="77777777" w:rsidR="009B3BB5" w:rsidRPr="000D0D5F" w:rsidRDefault="009B3BB5" w:rsidP="009B3BB5">
      <w:pPr>
        <w:jc w:val="both"/>
        <w:rPr>
          <w:rFonts w:cs="Arial"/>
          <w:snapToGrid w:val="0"/>
          <w:color w:val="auto"/>
          <w:szCs w:val="22"/>
        </w:rPr>
      </w:pPr>
    </w:p>
    <w:p w14:paraId="7F4F042A" w14:textId="77777777" w:rsidR="009B3BB5" w:rsidRPr="000D0D5F" w:rsidRDefault="009B3BB5" w:rsidP="009B3BB5">
      <w:pPr>
        <w:jc w:val="both"/>
        <w:rPr>
          <w:rFonts w:cs="Arial"/>
          <w:snapToGrid w:val="0"/>
          <w:color w:val="auto"/>
          <w:szCs w:val="22"/>
        </w:rPr>
      </w:pPr>
      <w:r w:rsidRPr="000D0D5F">
        <w:rPr>
          <w:rFonts w:cs="Arial"/>
          <w:snapToGrid w:val="0"/>
          <w:color w:val="auto"/>
          <w:szCs w:val="22"/>
        </w:rPr>
        <w:t>Application for winding up on the ground of insolvency for failure to comply with a Creditor’s Statutory Demand for Payment of Debt.</w:t>
      </w:r>
    </w:p>
    <w:p w14:paraId="155FBF9D" w14:textId="77777777" w:rsidR="009B3BB5" w:rsidRPr="000D0D5F" w:rsidRDefault="009B3BB5" w:rsidP="009B3BB5">
      <w:pPr>
        <w:jc w:val="both"/>
        <w:rPr>
          <w:rFonts w:cs="Arial"/>
          <w:snapToGrid w:val="0"/>
          <w:color w:val="auto"/>
          <w:szCs w:val="22"/>
        </w:rPr>
      </w:pPr>
    </w:p>
    <w:p w14:paraId="1546A35C" w14:textId="5C063375"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On the facts stated in the supporting </w:t>
      </w:r>
      <w:r w:rsidR="003E1B42" w:rsidRPr="000D0D5F">
        <w:rPr>
          <w:rFonts w:cs="Arial"/>
          <w:snapToGrid w:val="0"/>
          <w:color w:val="auto"/>
          <w:szCs w:val="22"/>
        </w:rPr>
        <w:t>A</w:t>
      </w:r>
      <w:r w:rsidRPr="000D0D5F">
        <w:rPr>
          <w:rFonts w:cs="Arial"/>
          <w:snapToGrid w:val="0"/>
          <w:color w:val="auto"/>
          <w:szCs w:val="22"/>
        </w:rPr>
        <w:t xml:space="preserve">ffidavits, the </w:t>
      </w:r>
      <w:r w:rsidR="00186967">
        <w:rPr>
          <w:rFonts w:cs="Arial"/>
          <w:snapToGrid w:val="0"/>
          <w:color w:val="auto"/>
          <w:szCs w:val="22"/>
        </w:rPr>
        <w:t>Plaintiff</w:t>
      </w:r>
      <w:r w:rsidRPr="000D0D5F">
        <w:rPr>
          <w:rFonts w:cs="Arial"/>
          <w:snapToGrid w:val="0"/>
          <w:color w:val="auto"/>
          <w:szCs w:val="22"/>
        </w:rPr>
        <w:t xml:space="preserve"> claims:</w:t>
      </w:r>
    </w:p>
    <w:p w14:paraId="51F5B22C" w14:textId="77777777" w:rsidR="009B3BB5" w:rsidRPr="000D0D5F" w:rsidRDefault="009B3BB5" w:rsidP="009B3BB5">
      <w:pPr>
        <w:jc w:val="both"/>
        <w:rPr>
          <w:rFonts w:cs="Arial"/>
          <w:snapToGrid w:val="0"/>
          <w:color w:val="auto"/>
          <w:szCs w:val="22"/>
        </w:rPr>
      </w:pPr>
    </w:p>
    <w:p w14:paraId="59C13333" w14:textId="1E20D104" w:rsidR="009B3BB5" w:rsidRPr="000D0D5F" w:rsidRDefault="009B3BB5" w:rsidP="009B3BB5">
      <w:pPr>
        <w:numPr>
          <w:ilvl w:val="0"/>
          <w:numId w:val="21"/>
        </w:numPr>
        <w:tabs>
          <w:tab w:val="clear" w:pos="1080"/>
          <w:tab w:val="num" w:pos="851"/>
        </w:tabs>
        <w:ind w:left="851" w:hanging="851"/>
        <w:rPr>
          <w:rFonts w:cs="Arial"/>
          <w:b/>
          <w:snapToGrid w:val="0"/>
          <w:color w:val="auto"/>
          <w:szCs w:val="22"/>
        </w:rPr>
      </w:pPr>
      <w:r w:rsidRPr="000D0D5F">
        <w:rPr>
          <w:rFonts w:cs="Arial"/>
          <w:color w:val="auto"/>
          <w:szCs w:val="22"/>
        </w:rPr>
        <w:t>The</w:t>
      </w:r>
      <w:r w:rsidR="00186967">
        <w:rPr>
          <w:rFonts w:cs="Arial"/>
          <w:color w:val="auto"/>
          <w:szCs w:val="22"/>
        </w:rPr>
        <w:t xml:space="preserve"> Defendant</w:t>
      </w:r>
      <w:r w:rsidRPr="000D0D5F">
        <w:rPr>
          <w:rFonts w:cs="Arial"/>
          <w:color w:val="auto"/>
          <w:szCs w:val="22"/>
        </w:rPr>
        <w:t xml:space="preserve">, </w:t>
      </w:r>
      <w:r w:rsidR="00F00A10">
        <w:rPr>
          <w:rFonts w:cs="Arial"/>
          <w:color w:val="auto"/>
          <w:szCs w:val="22"/>
        </w:rPr>
        <w:t xml:space="preserve">{company_name} </w:t>
      </w:r>
      <w:r w:rsidR="000A3478" w:rsidRPr="000D0D5F">
        <w:rPr>
          <w:rFonts w:cs="Arial"/>
          <w:color w:val="auto"/>
          <w:szCs w:val="22"/>
        </w:rPr>
        <w:t xml:space="preserve">A</w:t>
      </w:r>
      <w:r w:rsidR="00F00A10">
        <w:rPr>
          <w:rFonts w:cs="Arial"/>
          <w:color w:val="auto"/>
          <w:szCs w:val="22"/>
        </w:rPr>
        <w:t xml:space="preserve">CN {company_acn}</w:t>
      </w:r>
      <w:r w:rsidR="000A3478" w:rsidRPr="000D0D5F">
        <w:rPr>
          <w:rFonts w:cs="Arial"/>
          <w:color w:val="auto"/>
          <w:szCs w:val="22"/>
        </w:rPr>
        <w:t xml:space="preserve">, </w:t>
      </w:r>
      <w:r w:rsidRPr="000D0D5F">
        <w:rPr>
          <w:rFonts w:cs="Arial"/>
          <w:color w:val="auto"/>
          <w:szCs w:val="22"/>
        </w:rPr>
        <w:t xml:space="preserve">be wound up in insolvency under the provisions of the </w:t>
      </w:r>
      <w:r w:rsidRPr="000D0D5F">
        <w:rPr>
          <w:rFonts w:cs="Arial"/>
          <w:i/>
          <w:color w:val="auto"/>
          <w:szCs w:val="22"/>
        </w:rPr>
        <w:t>Corporations Act 2001</w:t>
      </w:r>
      <w:r w:rsidR="006637B4" w:rsidRPr="000D0D5F">
        <w:rPr>
          <w:rFonts w:cs="Arial"/>
          <w:i/>
          <w:color w:val="auto"/>
          <w:szCs w:val="22"/>
        </w:rPr>
        <w:t xml:space="preserve"> </w:t>
      </w:r>
      <w:r w:rsidR="006637B4" w:rsidRPr="000D0D5F">
        <w:rPr>
          <w:rFonts w:cs="Arial"/>
          <w:iCs/>
          <w:color w:val="auto"/>
          <w:szCs w:val="22"/>
        </w:rPr>
        <w:t>(Cth)</w:t>
      </w:r>
      <w:r w:rsidRPr="000D0D5F">
        <w:rPr>
          <w:rFonts w:cs="Arial"/>
          <w:color w:val="auto"/>
          <w:szCs w:val="22"/>
        </w:rPr>
        <w:t>;</w:t>
      </w:r>
    </w:p>
    <w:p w14:paraId="63D616F9" w14:textId="77777777" w:rsidR="009B3BB5" w:rsidRPr="000D0D5F" w:rsidRDefault="009B3BB5" w:rsidP="009B3BB5">
      <w:pPr>
        <w:tabs>
          <w:tab w:val="num" w:pos="851"/>
        </w:tabs>
        <w:ind w:left="851" w:hanging="851"/>
        <w:jc w:val="both"/>
        <w:rPr>
          <w:rFonts w:cs="Arial"/>
          <w:snapToGrid w:val="0"/>
          <w:color w:val="auto"/>
          <w:szCs w:val="22"/>
        </w:rPr>
      </w:pPr>
    </w:p>
    <w:p w14:paraId="273C3A6E" w14:textId="5A11CF31" w:rsidR="009B3BB5" w:rsidRPr="000D0D5F" w:rsidRDefault="00F00A10" w:rsidP="009B3BB5">
      <w:pPr>
        <w:numPr>
          <w:ilvl w:val="0"/>
          <w:numId w:val="21"/>
        </w:numPr>
        <w:tabs>
          <w:tab w:val="clear" w:pos="1080"/>
          <w:tab w:val="num" w:pos="851"/>
        </w:tabs>
        <w:ind w:left="851" w:hanging="851"/>
        <w:jc w:val="both"/>
        <w:rPr>
          <w:rFonts w:cs="Arial"/>
          <w:snapToGrid w:val="0"/>
          <w:color w:val="auto"/>
          <w:szCs w:val="22"/>
        </w:rPr>
      </w:pPr>
      <w:r>
        <w:rPr>
          <w:rFonts w:cs="Arial"/>
          <w:snapToGrid w:val="0"/>
          <w:color w:val="auto"/>
          <w:szCs w:val="22"/>
        </w:rPr>
        <w:t xml:space="preserve">{liquidator1_name} </w:t>
      </w:r>
      <w:r w:rsidR="009B3BB5" w:rsidRPr="000D0D5F">
        <w:rPr>
          <w:rFonts w:cs="Arial"/>
          <w:snapToGrid w:val="0"/>
          <w:color w:val="auto"/>
          <w:szCs w:val="22"/>
        </w:rPr>
        <w:t xml:space="preserve">be appointed as </w:t>
      </w:r>
      <w:r w:rsidR="00B822B4" w:rsidRPr="000D0D5F">
        <w:rPr>
          <w:rFonts w:cs="Arial"/>
          <w:snapToGrid w:val="0"/>
          <w:color w:val="auto"/>
          <w:szCs w:val="22"/>
        </w:rPr>
        <w:t>l</w:t>
      </w:r>
      <w:r w:rsidR="009B3BB5" w:rsidRPr="000D0D5F">
        <w:rPr>
          <w:rFonts w:cs="Arial"/>
          <w:snapToGrid w:val="0"/>
          <w:color w:val="auto"/>
          <w:szCs w:val="22"/>
        </w:rPr>
        <w:t>iquidator to conduct the winding up;</w:t>
      </w:r>
    </w:p>
    <w:p w14:paraId="4C9A5DFC" w14:textId="77777777" w:rsidR="009B3BB5" w:rsidRPr="000D0D5F" w:rsidRDefault="009B3BB5" w:rsidP="009B3BB5">
      <w:pPr>
        <w:ind w:left="851"/>
        <w:jc w:val="both"/>
        <w:rPr>
          <w:rFonts w:cs="Arial"/>
          <w:snapToGrid w:val="0"/>
          <w:color w:val="auto"/>
          <w:szCs w:val="22"/>
        </w:rPr>
      </w:pPr>
    </w:p>
    <w:p w14:paraId="59146616" w14:textId="2BC14E88" w:rsidR="009B3BB5" w:rsidRPr="000D0D5F" w:rsidRDefault="009B3BB5" w:rsidP="009B3BB5">
      <w:pPr>
        <w:numPr>
          <w:ilvl w:val="0"/>
          <w:numId w:val="21"/>
        </w:numPr>
        <w:tabs>
          <w:tab w:val="clear" w:pos="1080"/>
          <w:tab w:val="num" w:pos="851"/>
        </w:tabs>
        <w:ind w:left="851" w:hanging="851"/>
        <w:jc w:val="both"/>
        <w:rPr>
          <w:rFonts w:cs="Arial"/>
          <w:snapToGrid w:val="0"/>
          <w:color w:val="auto"/>
          <w:szCs w:val="22"/>
        </w:rPr>
      </w:pPr>
      <w:r w:rsidRPr="000D0D5F">
        <w:rPr>
          <w:rFonts w:cs="Arial"/>
          <w:snapToGrid w:val="0"/>
          <w:color w:val="auto"/>
          <w:szCs w:val="22"/>
        </w:rPr>
        <w:t xml:space="preserve">Costs of this application be paid in priority in accordance with section 556(1)(b) of the </w:t>
      </w:r>
      <w:r w:rsidRPr="000D0D5F">
        <w:rPr>
          <w:rFonts w:cs="Arial"/>
          <w:i/>
          <w:color w:val="auto"/>
          <w:szCs w:val="22"/>
        </w:rPr>
        <w:t>Corporations Act 2001</w:t>
      </w:r>
      <w:r w:rsidR="006637B4" w:rsidRPr="000D0D5F">
        <w:rPr>
          <w:rFonts w:cs="Arial"/>
          <w:i/>
          <w:color w:val="auto"/>
          <w:szCs w:val="22"/>
        </w:rPr>
        <w:t xml:space="preserve"> </w:t>
      </w:r>
      <w:r w:rsidR="006637B4" w:rsidRPr="000D0D5F">
        <w:rPr>
          <w:rFonts w:cs="Arial"/>
          <w:iCs/>
          <w:color w:val="auto"/>
          <w:szCs w:val="22"/>
        </w:rPr>
        <w:t>(Cth)</w:t>
      </w:r>
      <w:r w:rsidRPr="000D0D5F">
        <w:rPr>
          <w:rFonts w:cs="Arial"/>
          <w:color w:val="auto"/>
          <w:szCs w:val="22"/>
        </w:rPr>
        <w:t>; and</w:t>
      </w:r>
    </w:p>
    <w:p w14:paraId="7E9D3627" w14:textId="77777777" w:rsidR="009B3BB5" w:rsidRPr="000D0D5F" w:rsidRDefault="009B3BB5" w:rsidP="009B3BB5">
      <w:pPr>
        <w:tabs>
          <w:tab w:val="num" w:pos="851"/>
        </w:tabs>
        <w:ind w:left="851" w:hanging="851"/>
        <w:jc w:val="both"/>
        <w:rPr>
          <w:rFonts w:cs="Arial"/>
          <w:snapToGrid w:val="0"/>
          <w:color w:val="auto"/>
          <w:szCs w:val="22"/>
        </w:rPr>
      </w:pPr>
    </w:p>
    <w:p w14:paraId="7033600A" w14:textId="77777777" w:rsidR="009B3BB5" w:rsidRPr="000D0D5F" w:rsidRDefault="009B3BB5" w:rsidP="009B3BB5">
      <w:pPr>
        <w:numPr>
          <w:ilvl w:val="0"/>
          <w:numId w:val="21"/>
        </w:numPr>
        <w:tabs>
          <w:tab w:val="clear" w:pos="1080"/>
          <w:tab w:val="num" w:pos="851"/>
        </w:tabs>
        <w:ind w:left="851" w:hanging="851"/>
        <w:jc w:val="both"/>
        <w:rPr>
          <w:rFonts w:cs="Arial"/>
          <w:snapToGrid w:val="0"/>
          <w:color w:val="auto"/>
          <w:szCs w:val="22"/>
        </w:rPr>
      </w:pPr>
      <w:r w:rsidRPr="000D0D5F">
        <w:rPr>
          <w:rFonts w:cs="Arial"/>
          <w:snapToGrid w:val="0"/>
          <w:color w:val="auto"/>
          <w:szCs w:val="22"/>
        </w:rPr>
        <w:t>Such further or other orders as this Honourable Court may deem fit.</w:t>
      </w:r>
    </w:p>
    <w:p w14:paraId="7DF852CB" w14:textId="77777777" w:rsidR="009B3BB5" w:rsidRPr="000D0D5F" w:rsidRDefault="009B3BB5" w:rsidP="009B3BB5">
      <w:pPr>
        <w:jc w:val="both"/>
        <w:rPr>
          <w:rFonts w:cs="Arial"/>
          <w:snapToGrid w:val="0"/>
          <w:color w:val="auto"/>
          <w:szCs w:val="22"/>
        </w:rPr>
      </w:pPr>
    </w:p>
    <w:p w14:paraId="3A8D3CFE" w14:textId="1014BAFC"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Date: </w:t>
      </w:r>
      <w:r w:rsidR="00B822B4" w:rsidRPr="000D0D5F">
        <w:rPr>
          <w:rFonts w:cs="Arial"/>
          <w:snapToGrid w:val="0"/>
          <w:color w:val="auto"/>
          <w:szCs w:val="22"/>
        </w:rPr>
        <w:t xml:space="preserve"> </w:t>
      </w:r>
      <w:r w:rsidR="00F00A10">
        <w:rPr>
          <w:rFonts w:cs="Arial"/>
          <w:snapToGrid w:val="0"/>
          <w:color w:val="auto"/>
          <w:szCs w:val="22"/>
        </w:rPr>
        <w:t xml:space="preserve">{document_date}</w:t>
      </w:r>
    </w:p>
    <w:p w14:paraId="5769B0DE" w14:textId="77777777" w:rsidR="009B3BB5" w:rsidRPr="000D0D5F" w:rsidRDefault="009B3BB5" w:rsidP="009B3BB5">
      <w:pPr>
        <w:ind w:left="5103" w:firstLine="426"/>
        <w:jc w:val="both"/>
        <w:rPr>
          <w:rFonts w:cs="Arial"/>
          <w:snapToGrid w:val="0"/>
          <w:color w:val="auto"/>
          <w:szCs w:val="22"/>
        </w:rPr>
      </w:pPr>
    </w:p>
    <w:p w14:paraId="0CB31143" w14:textId="77777777" w:rsidR="009B3BB5" w:rsidRPr="000D0D5F" w:rsidRDefault="009B3BB5" w:rsidP="009B3BB5">
      <w:pPr>
        <w:jc w:val="right"/>
        <w:rPr>
          <w:rFonts w:cs="Arial"/>
          <w:snapToGrid w:val="0"/>
          <w:color w:val="auto"/>
          <w:szCs w:val="22"/>
        </w:rPr>
      </w:pPr>
      <w:r w:rsidRPr="000D0D5F">
        <w:rPr>
          <w:rFonts w:cs="Arial"/>
          <w:snapToGrid w:val="0"/>
          <w:color w:val="auto"/>
          <w:szCs w:val="22"/>
        </w:rPr>
        <w:t>.................................................................</w:t>
      </w:r>
    </w:p>
    <w:p w14:paraId="19BCB2F1" w14:textId="77777777" w:rsidR="00B822B4" w:rsidRPr="000D0D5F" w:rsidRDefault="00B822B4" w:rsidP="009B3BB5">
      <w:pPr>
        <w:jc w:val="right"/>
        <w:rPr>
          <w:rFonts w:cs="Arial"/>
          <w:snapToGrid w:val="0"/>
          <w:color w:val="auto"/>
          <w:szCs w:val="22"/>
        </w:rPr>
      </w:pPr>
      <w:r w:rsidRPr="000D0D5F">
        <w:rPr>
          <w:rFonts w:cs="Arial"/>
          <w:snapToGrid w:val="0"/>
          <w:color w:val="auto"/>
          <w:szCs w:val="22"/>
        </w:rPr>
        <w:t xml:space="preserve">RA Law Group </w:t>
      </w:r>
    </w:p>
    <w:p w14:paraId="308D83F9" w14:textId="0A1BC741" w:rsidR="009B3BB5" w:rsidRPr="000D0D5F" w:rsidRDefault="009B3BB5" w:rsidP="009B3BB5">
      <w:pPr>
        <w:jc w:val="right"/>
        <w:rPr>
          <w:rFonts w:cs="Arial"/>
          <w:snapToGrid w:val="0"/>
          <w:color w:val="auto"/>
          <w:szCs w:val="22"/>
        </w:rPr>
      </w:pPr>
      <w:r w:rsidRPr="000D0D5F">
        <w:rPr>
          <w:rFonts w:cs="Arial"/>
          <w:snapToGrid w:val="0"/>
          <w:color w:val="auto"/>
          <w:szCs w:val="22"/>
        </w:rPr>
        <w:t xml:space="preserve">Solicitors for the </w:t>
      </w:r>
      <w:r w:rsidR="00186967">
        <w:rPr>
          <w:rFonts w:cs="Arial"/>
          <w:snapToGrid w:val="0"/>
          <w:color w:val="auto"/>
          <w:szCs w:val="22"/>
        </w:rPr>
        <w:t>Plaintiff</w:t>
      </w:r>
    </w:p>
    <w:p w14:paraId="400CC38B" w14:textId="77777777" w:rsidR="009B3BB5" w:rsidRPr="000D0D5F" w:rsidRDefault="009B3BB5" w:rsidP="009B3BB5">
      <w:pPr>
        <w:jc w:val="right"/>
        <w:rPr>
          <w:rFonts w:cs="Arial"/>
          <w:snapToGrid w:val="0"/>
          <w:color w:val="auto"/>
          <w:szCs w:val="22"/>
        </w:rPr>
      </w:pPr>
    </w:p>
    <w:p w14:paraId="01F70088" w14:textId="77777777" w:rsidR="00FD69FA" w:rsidRPr="000D0D5F" w:rsidRDefault="00FD69FA" w:rsidP="00FD69FA">
      <w:pPr>
        <w:jc w:val="both"/>
        <w:rPr>
          <w:rFonts w:cs="Arial"/>
          <w:snapToGrid w:val="0"/>
          <w:color w:val="auto"/>
          <w:szCs w:val="22"/>
        </w:rPr>
      </w:pPr>
      <w:r w:rsidRPr="000D0D5F">
        <w:rPr>
          <w:rFonts w:cs="Arial"/>
          <w:snapToGrid w:val="0"/>
          <w:color w:val="auto"/>
          <w:szCs w:val="22"/>
        </w:rPr>
        <w:t xml:space="preserve">This Application will be heard by the Judicial Registrar of the Supreme Court of Victoria in a courtroom at the Supreme Court of Victoria, 223 William Street, Melbourne at:  </w:t>
      </w:r>
    </w:p>
    <w:p w14:paraId="7BDC0EA9" w14:textId="77777777" w:rsidR="00FD69FA" w:rsidRPr="000D0D5F" w:rsidRDefault="00FD69FA" w:rsidP="00FD69FA">
      <w:pPr>
        <w:jc w:val="both"/>
        <w:rPr>
          <w:rFonts w:cs="Arial"/>
          <w:snapToGrid w:val="0"/>
          <w:color w:val="auto"/>
          <w:szCs w:val="22"/>
        </w:rPr>
      </w:pPr>
    </w:p>
    <w:p w14:paraId="442B5E83" w14:textId="77777777" w:rsidR="00FD69FA" w:rsidRPr="000D0D5F" w:rsidRDefault="00FD69FA" w:rsidP="00FD69FA">
      <w:pPr>
        <w:spacing w:line="360" w:lineRule="auto"/>
        <w:jc w:val="both"/>
        <w:rPr>
          <w:rFonts w:cs="Arial"/>
          <w:snapToGrid w:val="0"/>
          <w:color w:val="auto"/>
          <w:szCs w:val="22"/>
        </w:rPr>
      </w:pPr>
      <w:r w:rsidRPr="000D0D5F">
        <w:rPr>
          <w:rFonts w:cs="Arial"/>
          <w:snapToGrid w:val="0"/>
          <w:color w:val="auto"/>
          <w:szCs w:val="22"/>
        </w:rPr>
        <w:tab/>
        <w:t xml:space="preserve">Time:  {hearing_time}</w:t>
      </w:r>
    </w:p>
    <w:p w14:paraId="4ED58E66" w14:textId="02A01BE3" w:rsidR="00FD69FA" w:rsidRPr="000D0D5F" w:rsidRDefault="00FD69FA" w:rsidP="00FD69FA">
      <w:pPr>
        <w:spacing w:line="360" w:lineRule="auto"/>
        <w:jc w:val="both"/>
        <w:rPr>
          <w:rFonts w:cs="Arial"/>
          <w:snapToGrid w:val="0"/>
          <w:color w:val="auto"/>
          <w:szCs w:val="22"/>
        </w:rPr>
      </w:pPr>
      <w:r w:rsidRPr="000D0D5F">
        <w:rPr>
          <w:rFonts w:cs="Arial"/>
          <w:snapToGrid w:val="0"/>
          <w:color w:val="auto"/>
          <w:szCs w:val="22"/>
        </w:rPr>
        <w:tab/>
        <w:t xml:space="preserve">Date:  </w:t>
      </w:r>
      <w:r w:rsidRPr="000D0D5F">
        <w:rPr>
          <w:rFonts w:cs="Arial"/>
          <w:snapToGrid w:val="0"/>
          <w:color w:val="auto"/>
          <w:szCs w:val="22"/>
        </w:rPr>
        <w:tab/>
      </w:r>
      <w:r w:rsidR="00F00A10">
        <w:rPr>
          <w:rFonts w:cs="Arial"/>
          <w:snapToGrid w:val="0"/>
          <w:color w:val="auto"/>
          <w:szCs w:val="22"/>
        </w:rPr>
        <w:t xml:space="preserve">{hearing_date}</w:t>
      </w:r>
    </w:p>
    <w:p w14:paraId="71C4AB7B" w14:textId="1E2E6DD1" w:rsidR="00FD69FA" w:rsidRDefault="00FD69FA" w:rsidP="00FD69FA">
      <w:pPr>
        <w:rPr>
          <w:rFonts w:cs="Arial"/>
          <w:snapToGrid w:val="0"/>
          <w:color w:val="auto"/>
          <w:szCs w:val="22"/>
        </w:rPr>
      </w:pPr>
      <w:r w:rsidRPr="000D0D5F">
        <w:rPr>
          <w:rFonts w:cs="Arial"/>
          <w:snapToGrid w:val="0"/>
          <w:color w:val="auto"/>
          <w:szCs w:val="22"/>
        </w:rPr>
        <w:t xml:space="preserve">(For details regarding the hearing, please contact </w:t>
      </w:r>
      <w:hyperlink r:id="rId11" w:history="1">
        <w:r w:rsidR="009D7E67" w:rsidRPr="002B3C46">
          <w:rPr>
            <w:rStyle w:val="Hyperlink"/>
            <w:rFonts w:cs="Arial"/>
            <w:snapToGrid w:val="0"/>
            <w:szCs w:val="22"/>
          </w:rPr>
          <w:t>windingups@supcourt.vic.gov.au</w:t>
        </w:r>
      </w:hyperlink>
      <w:r w:rsidRPr="000D0D5F">
        <w:rPr>
          <w:rFonts w:cs="Arial"/>
          <w:snapToGrid w:val="0"/>
          <w:color w:val="auto"/>
          <w:szCs w:val="22"/>
        </w:rPr>
        <w:t>)</w:t>
      </w:r>
    </w:p>
    <w:p w14:paraId="206F8ACE" w14:textId="77777777" w:rsidR="009D7E67" w:rsidRPr="000D0D5F" w:rsidRDefault="009D7E67" w:rsidP="00FD69FA">
      <w:pPr>
        <w:rPr>
          <w:rFonts w:cs="Arial"/>
          <w:snapToGrid w:val="0"/>
          <w:color w:val="auto"/>
          <w:szCs w:val="22"/>
        </w:rPr>
      </w:pPr>
    </w:p>
    <w:p w14:paraId="0DCEC84E" w14:textId="77777777" w:rsidR="00B822B4" w:rsidRPr="000D0D5F" w:rsidRDefault="00B822B4" w:rsidP="009B3BB5">
      <w:pPr>
        <w:jc w:val="right"/>
        <w:rPr>
          <w:rFonts w:cs="Arial"/>
          <w:snapToGrid w:val="0"/>
          <w:color w:val="auto"/>
          <w:szCs w:val="22"/>
        </w:rPr>
      </w:pPr>
    </w:p>
    <w:p w14:paraId="44B68E67" w14:textId="0003ECC4"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lastRenderedPageBreak/>
        <w:t xml:space="preserve">NOTICE TO </w:t>
      </w:r>
      <w:r w:rsidR="00186967">
        <w:rPr>
          <w:rFonts w:cs="Arial"/>
          <w:b/>
          <w:snapToGrid w:val="0"/>
          <w:color w:val="auto"/>
          <w:szCs w:val="22"/>
        </w:rPr>
        <w:t>DEFENDANT</w:t>
      </w:r>
    </w:p>
    <w:p w14:paraId="2A81D644" w14:textId="77777777" w:rsidR="009B3BB5" w:rsidRPr="000D0D5F" w:rsidRDefault="009B3BB5" w:rsidP="009B3BB5">
      <w:pPr>
        <w:jc w:val="both"/>
        <w:rPr>
          <w:rFonts w:cs="Arial"/>
          <w:snapToGrid w:val="0"/>
          <w:color w:val="auto"/>
          <w:szCs w:val="22"/>
        </w:rPr>
      </w:pPr>
    </w:p>
    <w:p w14:paraId="044166F1" w14:textId="34A9B74F" w:rsidR="00617AB8" w:rsidRPr="000D0D5F" w:rsidRDefault="009B3BB5" w:rsidP="00617AB8">
      <w:pPr>
        <w:rPr>
          <w:rFonts w:cs="Arial"/>
          <w:color w:val="auto"/>
          <w:szCs w:val="22"/>
        </w:rPr>
      </w:pPr>
      <w:r w:rsidRPr="000D0D5F">
        <w:rPr>
          <w:color w:val="auto"/>
          <w:szCs w:val="22"/>
        </w:rPr>
        <w:t xml:space="preserve">TO: </w:t>
      </w:r>
      <w:r w:rsidRPr="000D0D5F">
        <w:rPr>
          <w:color w:val="auto"/>
          <w:szCs w:val="22"/>
        </w:rPr>
        <w:tab/>
      </w:r>
      <w:r w:rsidR="00F00A10">
        <w:rPr>
          <w:rFonts w:cs="Arial"/>
          <w:color w:val="auto"/>
          <w:szCs w:val="22"/>
        </w:rPr>
        <w:t xml:space="preserve">{compan</w:t>
      </w:r>
      <w:r w:rsidR="00617AB8" w:rsidRPr="000D0D5F">
        <w:rPr>
          <w:rFonts w:cs="Arial"/>
          <w:color w:val="auto"/>
          <w:szCs w:val="22"/>
        </w:rPr>
        <w:t xml:space="preserve">y_name} ACN </w:t>
      </w:r>
      <w:r w:rsidR="00F00A10">
        <w:rPr>
          <w:rFonts w:cs="Arial"/>
          <w:color w:val="auto"/>
          <w:szCs w:val="22"/>
        </w:rPr>
        <w:t xml:space="preserve">{company_acn}</w:t>
      </w:r>
    </w:p>
    <w:p w14:paraId="75A4B3A2" w14:textId="1F301446" w:rsidR="00617AB8" w:rsidRPr="000D0D5F" w:rsidRDefault="00617AB8" w:rsidP="00617AB8">
      <w:pPr>
        <w:rPr>
          <w:rFonts w:cs="Arial"/>
          <w:color w:val="auto"/>
          <w:szCs w:val="22"/>
        </w:rPr>
      </w:pPr>
      <w:r w:rsidRPr="000D0D5F">
        <w:rPr>
          <w:rFonts w:cs="Arial"/>
          <w:color w:val="auto"/>
          <w:szCs w:val="22"/>
        </w:rPr>
        <w:tab/>
      </w:r>
      <w:r w:rsidR="00F00A10">
        <w:rPr>
          <w:rFonts w:cs="Arial"/>
          <w:color w:val="auto"/>
          <w:szCs w:val="22"/>
        </w:rPr>
        <w:t xml:space="preserve">{registered_office_line1}</w:t>
      </w:r>
      <w:r w:rsidRPr="000D0D5F">
        <w:rPr>
          <w:rFonts w:cs="Arial"/>
          <w:color w:val="auto"/>
          <w:szCs w:val="22"/>
        </w:rPr>
        <w:t xml:space="preserve"/>
      </w:r>
    </w:p>
    <w:p w14:paraId="30C28F8F" w14:textId="2D152553" w:rsidR="009B3BB5" w:rsidRPr="000D0D5F" w:rsidRDefault="00617AB8" w:rsidP="00617AB8">
      <w:pPr>
        <w:pStyle w:val="Heading2"/>
        <w:tabs>
          <w:tab w:val="center" w:pos="4680"/>
        </w:tabs>
        <w:spacing w:before="0" w:after="0"/>
        <w:ind w:left="720" w:hanging="720"/>
        <w:rPr>
          <w:b w:val="0"/>
          <w:bCs w:val="0"/>
          <w:szCs w:val="22"/>
        </w:rPr>
      </w:pPr>
      <w:r w:rsidRPr="000D0D5F">
        <w:rPr>
          <w:b w:val="0"/>
          <w:bCs w:val="0"/>
          <w:sz w:val="22"/>
          <w:szCs w:val="22"/>
        </w:rPr>
        <w:tab/>
      </w:r>
      <w:r w:rsidR="00F00A10">
        <w:rPr>
          <w:b w:val="0"/>
          <w:bCs w:val="0"/>
          <w:sz w:val="22"/>
          <w:szCs w:val="22"/>
        </w:rPr>
        <w:t xml:space="preserve">{registered_office_line2}</w:t>
      </w:r>
    </w:p>
    <w:p w14:paraId="11016F23" w14:textId="77777777" w:rsidR="00617AB8" w:rsidRPr="000D0D5F" w:rsidRDefault="00617AB8" w:rsidP="00D1520D">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p>
    <w:p w14:paraId="00CE58AE" w14:textId="3407241E" w:rsidR="00D1520D" w:rsidRPr="000D0D5F" w:rsidRDefault="00D1520D" w:rsidP="00D1520D">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r w:rsidRPr="000D0D5F">
        <w:rPr>
          <w:rFonts w:cs="Arial"/>
          <w:color w:val="auto"/>
          <w:szCs w:val="22"/>
        </w:rPr>
        <w:t xml:space="preserve">If you or your legal practitioner do not appear before the Court at the time shown above, the application may be dealt with, and an order made, in your absence. As soon after that time as the business of the Court will allow, any of the following may happen:  </w:t>
      </w:r>
    </w:p>
    <w:p w14:paraId="79D22CE1" w14:textId="77777777" w:rsidR="00D1520D" w:rsidRPr="000D0D5F" w:rsidRDefault="00D1520D" w:rsidP="00D1520D">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p>
    <w:p w14:paraId="57DD25B8" w14:textId="59FCD657" w:rsidR="00D1520D" w:rsidRPr="000D0D5F" w:rsidRDefault="00D1520D" w:rsidP="00D1520D">
      <w:pPr>
        <w:pStyle w:val="ListParagraph"/>
        <w:numPr>
          <w:ilvl w:val="0"/>
          <w:numId w:val="24"/>
        </w:numPr>
        <w:tabs>
          <w:tab w:val="left" w:pos="-1099"/>
          <w:tab w:val="left" w:pos="-720"/>
        </w:tabs>
        <w:spacing w:line="215" w:lineRule="auto"/>
        <w:ind w:left="709"/>
        <w:jc w:val="both"/>
        <w:rPr>
          <w:rFonts w:cs="Arial"/>
          <w:color w:val="auto"/>
          <w:szCs w:val="22"/>
        </w:rPr>
      </w:pPr>
      <w:r w:rsidRPr="000D0D5F">
        <w:rPr>
          <w:rFonts w:cs="Arial"/>
          <w:color w:val="auto"/>
          <w:szCs w:val="22"/>
        </w:rPr>
        <w:t>the application may be heard and final relief given;</w:t>
      </w:r>
    </w:p>
    <w:p w14:paraId="70C0CFAE" w14:textId="77777777" w:rsidR="00D1520D" w:rsidRPr="000D0D5F" w:rsidRDefault="00D1520D" w:rsidP="00D1520D">
      <w:pPr>
        <w:pStyle w:val="ListParagraph"/>
        <w:numPr>
          <w:ilvl w:val="0"/>
          <w:numId w:val="24"/>
        </w:numPr>
        <w:tabs>
          <w:tab w:val="left" w:pos="-1099"/>
          <w:tab w:val="left" w:pos="-720"/>
        </w:tabs>
        <w:spacing w:line="215" w:lineRule="auto"/>
        <w:ind w:left="709"/>
        <w:jc w:val="both"/>
        <w:rPr>
          <w:rFonts w:cs="Arial"/>
          <w:color w:val="auto"/>
          <w:szCs w:val="22"/>
        </w:rPr>
      </w:pPr>
      <w:r w:rsidRPr="000D0D5F">
        <w:rPr>
          <w:rFonts w:cs="Arial"/>
          <w:color w:val="auto"/>
          <w:szCs w:val="22"/>
        </w:rPr>
        <w:t>directions may be given for the future conduct of the proceeding;</w:t>
      </w:r>
    </w:p>
    <w:p w14:paraId="3C0126F8" w14:textId="71735640" w:rsidR="00D1520D" w:rsidRPr="000D0D5F" w:rsidRDefault="00D1520D" w:rsidP="00D1520D">
      <w:pPr>
        <w:pStyle w:val="ListParagraph"/>
        <w:numPr>
          <w:ilvl w:val="0"/>
          <w:numId w:val="24"/>
        </w:numPr>
        <w:tabs>
          <w:tab w:val="left" w:pos="-1099"/>
          <w:tab w:val="left" w:pos="-720"/>
        </w:tabs>
        <w:spacing w:line="215" w:lineRule="auto"/>
        <w:ind w:left="709"/>
        <w:jc w:val="both"/>
        <w:rPr>
          <w:rFonts w:cs="Arial"/>
          <w:color w:val="auto"/>
          <w:szCs w:val="22"/>
        </w:rPr>
      </w:pPr>
      <w:r w:rsidRPr="000D0D5F">
        <w:rPr>
          <w:rFonts w:cs="Arial"/>
          <w:color w:val="auto"/>
          <w:szCs w:val="22"/>
        </w:rPr>
        <w:t>any interlocutory application may be heard.</w:t>
      </w:r>
    </w:p>
    <w:p w14:paraId="385F91A0" w14:textId="77777777" w:rsidR="00D1520D" w:rsidRPr="000D0D5F" w:rsidRDefault="00D1520D" w:rsidP="009B3BB5">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p>
    <w:p w14:paraId="5307A860" w14:textId="5E7FCEA6" w:rsidR="00D1520D" w:rsidRPr="000D0D5F" w:rsidRDefault="00D1520D" w:rsidP="009B3BB5">
      <w:pPr>
        <w:tabs>
          <w:tab w:val="left" w:pos="-1099"/>
          <w:tab w:val="left" w:pos="-720"/>
          <w:tab w:val="left" w:pos="0"/>
          <w:tab w:val="left" w:pos="720"/>
          <w:tab w:val="left" w:pos="1440"/>
          <w:tab w:val="left" w:pos="2187"/>
          <w:tab w:val="left" w:pos="2528"/>
          <w:tab w:val="left" w:pos="3600"/>
        </w:tabs>
        <w:spacing w:line="215" w:lineRule="auto"/>
        <w:jc w:val="both"/>
        <w:rPr>
          <w:rFonts w:cs="Arial"/>
          <w:color w:val="auto"/>
          <w:szCs w:val="22"/>
        </w:rPr>
      </w:pPr>
      <w:r w:rsidRPr="000D0D5F">
        <w:rPr>
          <w:rFonts w:cs="Arial"/>
          <w:color w:val="auto"/>
          <w:szCs w:val="22"/>
        </w:rPr>
        <w:t>Before appearing before the Court, you must file a notice of appearance, in the prescribed form, in the office of the Prothonotary and serve a copy of it on the</w:t>
      </w:r>
      <w:r w:rsidR="00186967">
        <w:rPr>
          <w:rFonts w:cs="Arial"/>
          <w:color w:val="auto"/>
          <w:szCs w:val="22"/>
        </w:rPr>
        <w:t xml:space="preserve"> Plaintiff</w:t>
      </w:r>
      <w:r w:rsidRPr="000D0D5F">
        <w:rPr>
          <w:rFonts w:cs="Arial"/>
          <w:color w:val="auto"/>
          <w:szCs w:val="22"/>
        </w:rPr>
        <w:t xml:space="preserve">.  </w:t>
      </w:r>
    </w:p>
    <w:p w14:paraId="5F9233E4" w14:textId="77777777" w:rsidR="009B3BB5" w:rsidRPr="000D0D5F" w:rsidRDefault="009B3BB5" w:rsidP="009B3BB5">
      <w:pPr>
        <w:jc w:val="both"/>
        <w:rPr>
          <w:rFonts w:cs="Arial"/>
          <w:snapToGrid w:val="0"/>
          <w:color w:val="auto"/>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07"/>
      </w:tblGrid>
      <w:tr w:rsidR="009B3BB5" w:rsidRPr="000D0D5F" w14:paraId="0D9DC2AF" w14:textId="77777777" w:rsidTr="00BD0946">
        <w:tc>
          <w:tcPr>
            <w:tcW w:w="9207" w:type="dxa"/>
          </w:tcPr>
          <w:p w14:paraId="06DDA512" w14:textId="77777777" w:rsidR="009B3BB5" w:rsidRPr="000D0D5F" w:rsidRDefault="009B3BB5" w:rsidP="00BD0946">
            <w:pPr>
              <w:rPr>
                <w:rFonts w:cs="Arial"/>
                <w:snapToGrid w:val="0"/>
                <w:color w:val="auto"/>
                <w:szCs w:val="22"/>
              </w:rPr>
            </w:pPr>
          </w:p>
          <w:p w14:paraId="001264F5" w14:textId="54104525" w:rsidR="009B3BB5" w:rsidRPr="000D0D5F" w:rsidRDefault="009B3BB5" w:rsidP="00BD0946">
            <w:pPr>
              <w:jc w:val="both"/>
              <w:rPr>
                <w:rFonts w:cs="Arial"/>
                <w:snapToGrid w:val="0"/>
                <w:color w:val="auto"/>
                <w:szCs w:val="22"/>
              </w:rPr>
            </w:pPr>
            <w:r w:rsidRPr="000D0D5F">
              <w:rPr>
                <w:rFonts w:cs="Arial"/>
                <w:i/>
                <w:snapToGrid w:val="0"/>
                <w:color w:val="auto"/>
                <w:szCs w:val="22"/>
              </w:rPr>
              <w:t>Note</w:t>
            </w:r>
            <w:r w:rsidRPr="000D0D5F">
              <w:rPr>
                <w:rFonts w:cs="Arial"/>
                <w:snapToGrid w:val="0"/>
                <w:color w:val="auto"/>
                <w:szCs w:val="22"/>
              </w:rPr>
              <w:t xml:space="preserve">:  </w:t>
            </w:r>
            <w:r w:rsidR="00D1520D" w:rsidRPr="000D0D5F">
              <w:rPr>
                <w:rFonts w:cs="Arial"/>
                <w:snapToGrid w:val="0"/>
                <w:color w:val="auto"/>
                <w:szCs w:val="22"/>
              </w:rPr>
              <w:t xml:space="preserve">Except with the leave of the Court, a </w:t>
            </w:r>
            <w:r w:rsidR="00186967">
              <w:rPr>
                <w:rFonts w:cs="Arial"/>
                <w:snapToGrid w:val="0"/>
                <w:color w:val="auto"/>
                <w:szCs w:val="22"/>
              </w:rPr>
              <w:t xml:space="preserve">Defendant </w:t>
            </w:r>
            <w:r w:rsidR="00D1520D" w:rsidRPr="000D0D5F">
              <w:rPr>
                <w:rFonts w:cs="Arial"/>
                <w:snapToGrid w:val="0"/>
                <w:color w:val="auto"/>
                <w:szCs w:val="22"/>
              </w:rPr>
              <w:t>that is a corporation cannot appear at a hearing otherwise than by a legal practitioner.</w:t>
            </w:r>
          </w:p>
          <w:p w14:paraId="5CB7AE12" w14:textId="77777777" w:rsidR="009B3BB5" w:rsidRPr="000D0D5F" w:rsidRDefault="009B3BB5" w:rsidP="00BD0946">
            <w:pPr>
              <w:jc w:val="both"/>
              <w:rPr>
                <w:rFonts w:cs="Arial"/>
                <w:snapToGrid w:val="0"/>
                <w:color w:val="auto"/>
                <w:szCs w:val="22"/>
              </w:rPr>
            </w:pPr>
          </w:p>
        </w:tc>
      </w:tr>
    </w:tbl>
    <w:p w14:paraId="25B79810" w14:textId="77777777" w:rsidR="009B3BB5" w:rsidRPr="000D0D5F" w:rsidRDefault="009B3BB5" w:rsidP="009B3BB5">
      <w:pPr>
        <w:jc w:val="both"/>
        <w:rPr>
          <w:rFonts w:cs="Arial"/>
          <w:snapToGrid w:val="0"/>
          <w:color w:val="auto"/>
          <w:szCs w:val="22"/>
        </w:rPr>
      </w:pPr>
    </w:p>
    <w:p w14:paraId="0F51587C" w14:textId="77777777"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t>APPLICATION FOR WINDING UP ON GROUND OF INSOLVENCY</w:t>
      </w:r>
    </w:p>
    <w:p w14:paraId="3EBC4924" w14:textId="77777777" w:rsidR="009B3BB5" w:rsidRPr="000D0D5F" w:rsidRDefault="009B3BB5" w:rsidP="009B3BB5">
      <w:pPr>
        <w:ind w:left="1440"/>
        <w:jc w:val="both"/>
        <w:rPr>
          <w:rFonts w:cs="Arial"/>
          <w:snapToGrid w:val="0"/>
          <w:color w:val="auto"/>
          <w:szCs w:val="22"/>
        </w:rPr>
      </w:pPr>
    </w:p>
    <w:p w14:paraId="584EB77A" w14:textId="76902728" w:rsidR="009B3BB5" w:rsidRPr="000D0D5F" w:rsidRDefault="009B3BB5" w:rsidP="009B3BB5">
      <w:pPr>
        <w:numPr>
          <w:ilvl w:val="0"/>
          <w:numId w:val="22"/>
        </w:numPr>
        <w:tabs>
          <w:tab w:val="left" w:pos="-1099"/>
          <w:tab w:val="left" w:pos="-720"/>
          <w:tab w:val="left" w:pos="0"/>
          <w:tab w:val="left" w:pos="720"/>
          <w:tab w:val="left" w:pos="1440"/>
          <w:tab w:val="left" w:pos="2187"/>
          <w:tab w:val="left" w:pos="2528"/>
          <w:tab w:val="left" w:pos="3600"/>
        </w:tabs>
        <w:spacing w:line="213" w:lineRule="auto"/>
        <w:ind w:hanging="720"/>
        <w:jc w:val="both"/>
        <w:rPr>
          <w:rFonts w:cs="Arial"/>
          <w:snapToGrid w:val="0"/>
          <w:color w:val="auto"/>
          <w:szCs w:val="22"/>
        </w:rPr>
      </w:pPr>
      <w:r w:rsidRPr="000D0D5F">
        <w:rPr>
          <w:rFonts w:cs="Arial"/>
          <w:snapToGrid w:val="0"/>
          <w:color w:val="auto"/>
          <w:szCs w:val="22"/>
        </w:rPr>
        <w:t xml:space="preserve">The </w:t>
      </w:r>
      <w:r w:rsidR="00186967">
        <w:rPr>
          <w:rFonts w:cs="Arial"/>
          <w:snapToGrid w:val="0"/>
          <w:color w:val="auto"/>
          <w:szCs w:val="22"/>
        </w:rPr>
        <w:t xml:space="preserve">Plaintiff </w:t>
      </w:r>
      <w:r w:rsidRPr="000D0D5F">
        <w:rPr>
          <w:rFonts w:cs="Arial"/>
          <w:snapToGrid w:val="0"/>
          <w:color w:val="auto"/>
          <w:szCs w:val="22"/>
        </w:rPr>
        <w:t xml:space="preserve">relies on the failure by the </w:t>
      </w:r>
      <w:r w:rsidR="00186967">
        <w:rPr>
          <w:rFonts w:cs="Arial"/>
          <w:snapToGrid w:val="0"/>
          <w:color w:val="auto"/>
          <w:szCs w:val="22"/>
        </w:rPr>
        <w:t xml:space="preserve">Defendant </w:t>
      </w:r>
      <w:r w:rsidRPr="000D0D5F">
        <w:rPr>
          <w:rFonts w:cs="Arial"/>
          <w:snapToGrid w:val="0"/>
          <w:color w:val="auto"/>
          <w:szCs w:val="22"/>
        </w:rPr>
        <w:t>to comply with a Creditor’s Statutory Demand for Payment. A copy of the Demand annexed and marked “</w:t>
      </w:r>
      <w:r w:rsidRPr="000D0D5F">
        <w:rPr>
          <w:rFonts w:cs="Arial"/>
          <w:b/>
          <w:snapToGrid w:val="0"/>
          <w:color w:val="auto"/>
          <w:szCs w:val="22"/>
        </w:rPr>
        <w:t>A</w:t>
      </w:r>
      <w:r w:rsidRPr="000D0D5F">
        <w:rPr>
          <w:rFonts w:cs="Arial"/>
          <w:snapToGrid w:val="0"/>
          <w:color w:val="auto"/>
          <w:szCs w:val="22"/>
        </w:rPr>
        <w:t>” is attached to this Originating Application.</w:t>
      </w:r>
    </w:p>
    <w:p w14:paraId="5EE1B582" w14:textId="77777777" w:rsidR="009B3BB5" w:rsidRPr="000D0D5F" w:rsidRDefault="009B3BB5" w:rsidP="009B3BB5">
      <w:pPr>
        <w:ind w:hanging="720"/>
        <w:jc w:val="both"/>
        <w:rPr>
          <w:rFonts w:cs="Arial"/>
          <w:snapToGrid w:val="0"/>
          <w:color w:val="auto"/>
          <w:szCs w:val="22"/>
        </w:rPr>
      </w:pPr>
    </w:p>
    <w:p w14:paraId="13FD358A" w14:textId="36322FC2" w:rsidR="009B3BB5" w:rsidRPr="000D0D5F" w:rsidRDefault="009B3BB5" w:rsidP="009B3BB5">
      <w:pPr>
        <w:numPr>
          <w:ilvl w:val="0"/>
          <w:numId w:val="22"/>
        </w:numPr>
        <w:ind w:hanging="720"/>
        <w:jc w:val="both"/>
        <w:rPr>
          <w:rFonts w:cs="Arial"/>
          <w:snapToGrid w:val="0"/>
          <w:color w:val="auto"/>
          <w:szCs w:val="22"/>
        </w:rPr>
      </w:pPr>
      <w:r w:rsidRPr="000D0D5F">
        <w:rPr>
          <w:rFonts w:cs="Arial"/>
          <w:snapToGrid w:val="0"/>
          <w:color w:val="auto"/>
          <w:szCs w:val="22"/>
        </w:rPr>
        <w:t xml:space="preserve">The Demand was served by </w:t>
      </w:r>
      <w:r w:rsidR="00F00A10">
        <w:rPr>
          <w:rFonts w:cs="Arial"/>
          <w:snapToGrid w:val="0"/>
          <w:color w:val="auto"/>
          <w:szCs w:val="22"/>
        </w:rPr>
        <w:t xml:space="preserve">{demand_service_deponent} </w:t>
      </w:r>
      <w:r w:rsidRPr="000D0D5F">
        <w:rPr>
          <w:rFonts w:cs="Arial"/>
          <w:snapToGrid w:val="0"/>
          <w:color w:val="auto"/>
          <w:szCs w:val="22"/>
        </w:rPr>
        <w:t xml:space="preserve">who posted it by </w:t>
      </w:r>
      <w:r w:rsidR="00023C18" w:rsidRPr="000D0D5F">
        <w:rPr>
          <w:rFonts w:cs="Arial"/>
          <w:snapToGrid w:val="0"/>
          <w:color w:val="auto"/>
          <w:szCs w:val="22"/>
        </w:rPr>
        <w:t>express</w:t>
      </w:r>
      <w:r w:rsidRPr="000D0D5F">
        <w:rPr>
          <w:rFonts w:cs="Arial"/>
          <w:snapToGrid w:val="0"/>
          <w:color w:val="auto"/>
          <w:szCs w:val="22"/>
        </w:rPr>
        <w:t xml:space="preserve"> post to the registered office of the </w:t>
      </w:r>
      <w:r w:rsidR="00186967">
        <w:rPr>
          <w:rFonts w:cs="Arial"/>
          <w:snapToGrid w:val="0"/>
          <w:color w:val="auto"/>
          <w:szCs w:val="22"/>
        </w:rPr>
        <w:t xml:space="preserve">Defendant </w:t>
      </w:r>
      <w:r w:rsidRPr="000D0D5F">
        <w:rPr>
          <w:rFonts w:cs="Arial"/>
          <w:snapToGrid w:val="0"/>
          <w:color w:val="auto"/>
          <w:szCs w:val="22"/>
        </w:rPr>
        <w:t xml:space="preserve">at </w:t>
      </w:r>
      <w:r w:rsidR="00F00A10">
        <w:rPr>
          <w:rFonts w:cs="Arial"/>
          <w:color w:val="auto"/>
          <w:szCs w:val="22"/>
        </w:rPr>
        <w:t xml:space="preserve">{registered_office}</w:t>
      </w:r>
      <w:r w:rsidR="000D0D5F" w:rsidRPr="000D0D5F">
        <w:rPr>
          <w:rFonts w:cs="Arial"/>
          <w:color w:val="auto"/>
          <w:szCs w:val="22"/>
        </w:rPr>
        <w:t xml:space="preserve"> </w:t>
      </w:r>
      <w:r w:rsidRPr="000D0D5F">
        <w:rPr>
          <w:rFonts w:cs="Arial"/>
          <w:snapToGrid w:val="0"/>
          <w:color w:val="auto"/>
          <w:szCs w:val="22"/>
        </w:rPr>
        <w:t xml:space="preserve">on </w:t>
      </w:r>
      <w:r w:rsidR="00F00A10">
        <w:rPr>
          <w:rFonts w:cs="Arial"/>
          <w:snapToGrid w:val="0"/>
          <w:color w:val="auto"/>
          <w:szCs w:val="22"/>
        </w:rPr>
        <w:t xml:space="preserve">{demand_post_date}</w:t>
      </w:r>
      <w:r w:rsidRPr="000D0D5F">
        <w:rPr>
          <w:rFonts w:cs="Arial"/>
          <w:snapToGrid w:val="0"/>
          <w:color w:val="auto"/>
          <w:szCs w:val="22"/>
        </w:rPr>
        <w:t xml:space="preserve">.   </w:t>
      </w:r>
    </w:p>
    <w:p w14:paraId="7DB39EFA" w14:textId="77777777" w:rsidR="007111E8" w:rsidRPr="000D0D5F" w:rsidRDefault="007111E8" w:rsidP="009B3BB5">
      <w:pPr>
        <w:ind w:hanging="720"/>
        <w:jc w:val="both"/>
        <w:rPr>
          <w:rFonts w:cs="Arial"/>
          <w:snapToGrid w:val="0"/>
          <w:color w:val="auto"/>
          <w:szCs w:val="22"/>
        </w:rPr>
      </w:pPr>
    </w:p>
    <w:p w14:paraId="180A274E" w14:textId="511DF652" w:rsidR="009B3BB5" w:rsidRPr="000D0D5F" w:rsidRDefault="009B3BB5" w:rsidP="009B3BB5">
      <w:pPr>
        <w:numPr>
          <w:ilvl w:val="0"/>
          <w:numId w:val="22"/>
        </w:numPr>
        <w:ind w:hanging="720"/>
        <w:jc w:val="both"/>
        <w:rPr>
          <w:rFonts w:cs="Arial"/>
          <w:bCs/>
          <w:snapToGrid w:val="0"/>
          <w:color w:val="auto"/>
          <w:szCs w:val="22"/>
        </w:rPr>
      </w:pPr>
      <w:r w:rsidRPr="000D0D5F">
        <w:rPr>
          <w:rFonts w:cs="Arial"/>
          <w:bCs/>
          <w:snapToGrid w:val="0"/>
          <w:color w:val="auto"/>
          <w:szCs w:val="22"/>
        </w:rPr>
        <w:t xml:space="preserve">The </w:t>
      </w:r>
      <w:r w:rsidR="00186967">
        <w:rPr>
          <w:rFonts w:cs="Arial"/>
          <w:bCs/>
          <w:snapToGrid w:val="0"/>
          <w:color w:val="auto"/>
          <w:szCs w:val="22"/>
        </w:rPr>
        <w:t>Defendant</w:t>
      </w:r>
      <w:r w:rsidRPr="000D0D5F">
        <w:rPr>
          <w:rFonts w:cs="Arial"/>
          <w:bCs/>
          <w:snapToGrid w:val="0"/>
          <w:color w:val="auto"/>
          <w:szCs w:val="22"/>
        </w:rPr>
        <w:t xml:space="preserve"> failed to pay the amount of the debt demanded in the Demand or to secure or compound for that amount to the </w:t>
      </w:r>
      <w:r w:rsidR="00186967">
        <w:rPr>
          <w:rFonts w:cs="Arial"/>
          <w:bCs/>
          <w:snapToGrid w:val="0"/>
          <w:color w:val="auto"/>
          <w:szCs w:val="22"/>
        </w:rPr>
        <w:t xml:space="preserve">Plaintiff’s </w:t>
      </w:r>
      <w:r w:rsidRPr="000D0D5F">
        <w:rPr>
          <w:rFonts w:cs="Arial"/>
          <w:bCs/>
          <w:snapToGrid w:val="0"/>
          <w:color w:val="auto"/>
          <w:szCs w:val="22"/>
        </w:rPr>
        <w:t>reasonable satisfaction within 21 days after the Demand was served on the</w:t>
      </w:r>
      <w:r w:rsidR="00186967">
        <w:rPr>
          <w:rFonts w:cs="Arial"/>
          <w:bCs/>
          <w:snapToGrid w:val="0"/>
          <w:color w:val="auto"/>
          <w:szCs w:val="22"/>
        </w:rPr>
        <w:t xml:space="preserve"> Defendant</w:t>
      </w:r>
      <w:r w:rsidRPr="000D0D5F">
        <w:rPr>
          <w:rFonts w:cs="Arial"/>
          <w:bCs/>
          <w:snapToGrid w:val="0"/>
          <w:color w:val="auto"/>
          <w:szCs w:val="22"/>
        </w:rPr>
        <w:t xml:space="preserve">. </w:t>
      </w:r>
    </w:p>
    <w:p w14:paraId="5892872B" w14:textId="77777777" w:rsidR="009B3BB5" w:rsidRPr="000D0D5F" w:rsidRDefault="009B3BB5" w:rsidP="009B3BB5">
      <w:pPr>
        <w:pStyle w:val="ListParagraph"/>
        <w:rPr>
          <w:rFonts w:cs="Arial"/>
          <w:bCs/>
          <w:snapToGrid w:val="0"/>
          <w:color w:val="auto"/>
          <w:szCs w:val="22"/>
        </w:rPr>
      </w:pPr>
    </w:p>
    <w:p w14:paraId="0858606E" w14:textId="77777777"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t>FILING</w:t>
      </w:r>
    </w:p>
    <w:p w14:paraId="6C0285DB" w14:textId="77777777" w:rsidR="009B3BB5" w:rsidRPr="000D0D5F" w:rsidRDefault="009B3BB5" w:rsidP="009B3BB5">
      <w:pPr>
        <w:jc w:val="both"/>
        <w:rPr>
          <w:rFonts w:cs="Arial"/>
          <w:snapToGrid w:val="0"/>
          <w:color w:val="auto"/>
          <w:szCs w:val="22"/>
        </w:rPr>
      </w:pPr>
    </w:p>
    <w:p w14:paraId="37D617BF" w14:textId="26500856"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This originating application is filed by </w:t>
      </w:r>
      <w:r w:rsidR="000F43D4" w:rsidRPr="000D0D5F">
        <w:rPr>
          <w:rFonts w:cs="Arial"/>
          <w:snapToGrid w:val="0"/>
          <w:color w:val="auto"/>
          <w:szCs w:val="22"/>
        </w:rPr>
        <w:t>RA Law Group</w:t>
      </w:r>
      <w:r w:rsidRPr="000D0D5F">
        <w:rPr>
          <w:rFonts w:cs="Arial"/>
          <w:snapToGrid w:val="0"/>
          <w:color w:val="auto"/>
          <w:szCs w:val="22"/>
        </w:rPr>
        <w:t>, Solicitors for the</w:t>
      </w:r>
      <w:r w:rsidR="00186967">
        <w:rPr>
          <w:rFonts w:cs="Arial"/>
          <w:snapToGrid w:val="0"/>
          <w:color w:val="auto"/>
          <w:szCs w:val="22"/>
        </w:rPr>
        <w:t xml:space="preserve"> Plaintiff</w:t>
      </w:r>
      <w:r w:rsidRPr="000D0D5F">
        <w:rPr>
          <w:rFonts w:cs="Arial"/>
          <w:snapToGrid w:val="0"/>
          <w:color w:val="auto"/>
          <w:szCs w:val="22"/>
        </w:rPr>
        <w:t>.</w:t>
      </w:r>
    </w:p>
    <w:p w14:paraId="2B59D786" w14:textId="0CE4141B" w:rsidR="009B3BB5" w:rsidRPr="000D0D5F" w:rsidRDefault="009B3BB5" w:rsidP="009B3BB5">
      <w:pPr>
        <w:jc w:val="both"/>
        <w:rPr>
          <w:rFonts w:cs="Arial"/>
          <w:b/>
          <w:snapToGrid w:val="0"/>
          <w:color w:val="auto"/>
          <w:szCs w:val="22"/>
        </w:rPr>
      </w:pPr>
    </w:p>
    <w:p w14:paraId="30AE010E" w14:textId="77777777" w:rsidR="009B3BB5" w:rsidRPr="000D0D5F" w:rsidRDefault="009B3BB5" w:rsidP="009B3BB5">
      <w:pPr>
        <w:numPr>
          <w:ilvl w:val="0"/>
          <w:numId w:val="23"/>
        </w:numPr>
        <w:ind w:hanging="720"/>
        <w:jc w:val="both"/>
        <w:rPr>
          <w:rFonts w:cs="Arial"/>
          <w:b/>
          <w:snapToGrid w:val="0"/>
          <w:color w:val="auto"/>
          <w:szCs w:val="22"/>
        </w:rPr>
      </w:pPr>
      <w:r w:rsidRPr="000D0D5F">
        <w:rPr>
          <w:rFonts w:cs="Arial"/>
          <w:b/>
          <w:snapToGrid w:val="0"/>
          <w:color w:val="auto"/>
          <w:szCs w:val="22"/>
        </w:rPr>
        <w:t>SERVICE</w:t>
      </w:r>
    </w:p>
    <w:p w14:paraId="1E6B339B" w14:textId="77777777" w:rsidR="009B3BB5" w:rsidRPr="000D0D5F" w:rsidRDefault="009B3BB5" w:rsidP="009B3BB5">
      <w:pPr>
        <w:jc w:val="both"/>
        <w:rPr>
          <w:rFonts w:cs="Arial"/>
          <w:snapToGrid w:val="0"/>
          <w:color w:val="auto"/>
          <w:szCs w:val="22"/>
        </w:rPr>
      </w:pPr>
    </w:p>
    <w:p w14:paraId="11A779A8" w14:textId="65842AE4"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The </w:t>
      </w:r>
      <w:r w:rsidR="00186967">
        <w:rPr>
          <w:rFonts w:cs="Arial"/>
          <w:snapToGrid w:val="0"/>
          <w:color w:val="auto"/>
          <w:szCs w:val="22"/>
        </w:rPr>
        <w:t xml:space="preserve">Plaintiff’s </w:t>
      </w:r>
      <w:r w:rsidRPr="000D0D5F">
        <w:rPr>
          <w:rFonts w:cs="Arial"/>
          <w:snapToGrid w:val="0"/>
          <w:color w:val="auto"/>
          <w:szCs w:val="22"/>
        </w:rPr>
        <w:t>address for service is:</w:t>
      </w:r>
    </w:p>
    <w:p w14:paraId="60F2EC49" w14:textId="77777777" w:rsidR="009B3BB5" w:rsidRPr="000D0D5F" w:rsidRDefault="009B3BB5" w:rsidP="009B3BB5">
      <w:pPr>
        <w:jc w:val="both"/>
        <w:rPr>
          <w:rFonts w:cs="Arial"/>
          <w:snapToGrid w:val="0"/>
          <w:color w:val="auto"/>
          <w:szCs w:val="22"/>
        </w:rPr>
      </w:pPr>
    </w:p>
    <w:p w14:paraId="625F8695" w14:textId="6AA89EA0" w:rsidR="009B3BB5" w:rsidRPr="000D0D5F" w:rsidRDefault="000F43D4" w:rsidP="009B3BB5">
      <w:pPr>
        <w:jc w:val="both"/>
        <w:rPr>
          <w:rFonts w:cs="Arial"/>
          <w:snapToGrid w:val="0"/>
          <w:color w:val="auto"/>
          <w:szCs w:val="22"/>
        </w:rPr>
      </w:pPr>
      <w:r w:rsidRPr="000D0D5F">
        <w:rPr>
          <w:rFonts w:cs="Arial"/>
          <w:snapToGrid w:val="0"/>
          <w:color w:val="auto"/>
          <w:szCs w:val="22"/>
        </w:rPr>
        <w:t>RA Law Group</w:t>
      </w:r>
    </w:p>
    <w:p w14:paraId="05BAE8B6" w14:textId="27EBCAD2"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{firm_second</w:t>
      </w:r>
      <w:r w:rsidR="000F43D4" w:rsidRPr="000D0D5F">
        <w:rPr>
          <w:rFonts w:cs="Arial"/>
          <w:snapToGrid w:val="0"/>
          <w:color w:val="auto"/>
          <w:szCs w:val="22"/>
        </w:rPr>
        <w:t xml:space="preserve">ary_add</w:t>
      </w:r>
      <w:r w:rsidRPr="000D0D5F">
        <w:rPr>
          <w:rFonts w:cs="Arial"/>
          <w:snapToGrid w:val="0"/>
          <w:color w:val="auto"/>
          <w:szCs w:val="22"/>
        </w:rPr>
        <w:t xml:space="preserve">ress_line1}</w:t>
      </w:r>
    </w:p>
    <w:p w14:paraId="6E7E34C7" w14:textId="669EB9F9" w:rsidR="009B3BB5" w:rsidRPr="000D0D5F" w:rsidRDefault="009B3BB5" w:rsidP="009B3BB5">
      <w:pPr>
        <w:jc w:val="both"/>
        <w:rPr>
          <w:rFonts w:cs="Arial"/>
          <w:i/>
          <w:snapToGrid w:val="0"/>
          <w:color w:val="auto"/>
          <w:szCs w:val="22"/>
        </w:rPr>
      </w:pPr>
      <w:r w:rsidRPr="000D0D5F">
        <w:rPr>
          <w:rFonts w:cs="Arial"/>
          <w:caps/>
          <w:snapToGrid w:val="0"/>
          <w:color w:val="auto"/>
          <w:szCs w:val="22"/>
        </w:rPr>
        <w:t xml:space="preserve">{firm_secondary_address_line2}</w:t>
      </w:r>
      <w:r w:rsidRPr="000D0D5F">
        <w:rPr>
          <w:rFonts w:cs="Arial"/>
          <w:snapToGrid w:val="0"/>
          <w:color w:val="auto"/>
          <w:szCs w:val="22"/>
        </w:rPr>
        <w:t xml:space="preserve"/>
      </w:r>
    </w:p>
    <w:p w14:paraId="37F82A51" w14:textId="56BCAB2E" w:rsidR="00023C18" w:rsidRPr="000D0D5F" w:rsidRDefault="00023C18" w:rsidP="009B3BB5">
      <w:pPr>
        <w:jc w:val="both"/>
        <w:rPr>
          <w:rFonts w:cs="Arial"/>
          <w:iCs/>
          <w:snapToGrid w:val="0"/>
          <w:color w:val="auto"/>
          <w:szCs w:val="22"/>
        </w:rPr>
        <w:keepNext/>
      </w:pPr>
      <w:r w:rsidRPr="000D0D5F">
        <w:rPr>
          <w:rFonts w:cs="Arial"/>
          <w:iCs/>
          <w:snapToGrid w:val="0"/>
          <w:color w:val="auto"/>
          <w:szCs w:val="22"/>
        </w:rPr>
        <w:t xml:space="preserve">{firm_address_line1}</w:t>
      </w:r>
    </w:p>
    <w:p w14:paraId="57C0E8F5" w14:textId="4463B60B" w:rsidR="00023C18" w:rsidRPr="000D0D5F" w:rsidRDefault="00023C18" w:rsidP="009B3BB5">
      <w:pPr>
        <w:jc w:val="both"/>
        <w:rPr>
          <w:rFonts w:cs="Arial"/>
          <w:iCs/>
          <w:snapToGrid w:val="0"/>
          <w:color w:val="auto"/>
          <w:szCs w:val="22"/>
        </w:rPr>
      </w:pPr>
      <w:r w:rsidRPr="000D0D5F">
        <w:rPr>
          <w:rFonts w:cs="Arial"/>
          <w:iCs/>
          <w:snapToGrid w:val="0"/>
          <w:color w:val="auto"/>
          <w:szCs w:val="22"/>
        </w:rPr>
        <w:t xml:space="preserve">{firm_address_line2}</w:t>
      </w:r>
    </w:p>
    <w:p w14:paraId="7ABBAC01" w14:textId="667D704B" w:rsidR="009B3BB5" w:rsidRPr="000D0D5F" w:rsidRDefault="009B3BB5" w:rsidP="009B3BB5">
      <w:pPr>
        <w:jc w:val="both"/>
        <w:rPr>
          <w:rFonts w:cs="Arial"/>
          <w:snapToGrid w:val="0"/>
          <w:color w:val="auto"/>
          <w:szCs w:val="22"/>
        </w:rPr>
      </w:pPr>
      <w:r w:rsidRPr="000D0D5F">
        <w:rPr>
          <w:rFonts w:cs="Arial"/>
          <w:snapToGrid w:val="0"/>
          <w:color w:val="auto"/>
          <w:szCs w:val="22"/>
        </w:rPr>
        <w:t xml:space="preserve">Telephone: {firm_phone}</w:t>
      </w:r>
      <w:r w:rsidR="000F43D4" w:rsidRPr="000D0D5F">
        <w:rPr>
          <w:rFonts w:cs="Arial"/>
          <w:snapToGrid w:val="0"/>
          <w:color w:val="auto"/>
          <w:szCs w:val="22"/>
        </w:rPr>
        <w:t xml:space="preserve"/>
      </w:r>
    </w:p>
    <w:p w14:paraId="1E3490D8" w14:textId="276B6DE1" w:rsidR="009B3BB5" w:rsidRPr="000D0D5F" w:rsidRDefault="009B3BB5" w:rsidP="009B3BB5">
      <w:pPr>
        <w:jc w:val="both"/>
        <w:rPr>
          <w:rFonts w:cs="Arial"/>
          <w:snapToGrid w:val="0"/>
          <w:color w:val="auto"/>
          <w:szCs w:val="22"/>
        </w:rPr>
      </w:pPr>
      <w:r w:rsidRPr="000D0D5F">
        <w:rPr>
          <w:rFonts w:cs="Arial"/>
          <w:snapToGrid w:val="0"/>
          <w:color w:val="auto"/>
          <w:szCs w:val="22"/>
        </w:rPr>
        <w:t>Email:</w:t>
      </w:r>
      <w:r w:rsidR="00F00A10">
        <w:rPr>
          <w:rFonts w:cs="Arial"/>
          <w:snapToGrid w:val="0"/>
          <w:color w:val="auto"/>
          <w:szCs w:val="22"/>
        </w:rPr>
        <w:t xml:space="preserve"> </w:t>
      </w:r>
      <w:r w:rsidR="000F43D4" w:rsidRPr="000D0D5F">
        <w:rPr>
          <w:snapToGrid w:val="0"/>
          <w:color w:val="auto"/>
          <w:szCs w:val="22"/>
        </w:rPr>
        <w:t xml:space="preserve">{lawyer_email}</w:t>
      </w:r>
      <w:r w:rsidRPr="000D0D5F">
        <w:rPr>
          <w:rFonts w:cs="Arial"/>
          <w:snapToGrid w:val="0"/>
          <w:color w:val="auto"/>
          <w:szCs w:val="22"/>
        </w:rPr>
        <w:t xml:space="preserve"> </w:t>
      </w:r>
    </w:p>
    <w:p w14:paraId="61A57174" w14:textId="77777777" w:rsidR="009B3BB5" w:rsidRPr="000D0D5F" w:rsidRDefault="009B3BB5" w:rsidP="009B3BB5">
      <w:pPr>
        <w:jc w:val="both"/>
        <w:rPr>
          <w:rFonts w:cs="Arial"/>
          <w:snapToGrid w:val="0"/>
          <w:color w:val="auto"/>
          <w:szCs w:val="22"/>
        </w:rPr>
      </w:pPr>
    </w:p>
    <w:p w14:paraId="22FE57D1" w14:textId="41AEB884" w:rsidR="009B3BB5" w:rsidRPr="000D0D5F" w:rsidRDefault="009B3BB5" w:rsidP="009B3BB5">
      <w:pPr>
        <w:jc w:val="both"/>
        <w:rPr>
          <w:rFonts w:cs="Arial"/>
          <w:snapToGrid w:val="0"/>
          <w:color w:val="auto"/>
          <w:szCs w:val="22"/>
        </w:rPr>
      </w:pPr>
      <w:r w:rsidRPr="000D0D5F">
        <w:rPr>
          <w:rFonts w:cs="Arial"/>
          <w:snapToGrid w:val="0"/>
          <w:color w:val="auto"/>
          <w:szCs w:val="22"/>
        </w:rPr>
        <w:t>It is intended to serve a copy of this originating application on the</w:t>
      </w:r>
      <w:r w:rsidR="00186967">
        <w:rPr>
          <w:rFonts w:cs="Arial"/>
          <w:snapToGrid w:val="0"/>
          <w:color w:val="auto"/>
          <w:szCs w:val="22"/>
        </w:rPr>
        <w:t xml:space="preserve"> Defendant</w:t>
      </w:r>
      <w:r w:rsidRPr="000D0D5F">
        <w:rPr>
          <w:rFonts w:cs="Arial"/>
          <w:snapToGrid w:val="0"/>
          <w:color w:val="auto"/>
          <w:szCs w:val="22"/>
        </w:rPr>
        <w:t>.</w:t>
      </w:r>
    </w:p>
    <w:p w14:paraId="127BBD41" w14:textId="77777777" w:rsidR="009B3BB5" w:rsidRPr="000D0D5F" w:rsidRDefault="009B3BB5" w:rsidP="009B3BB5">
      <w:pPr>
        <w:jc w:val="both"/>
        <w:rPr>
          <w:rFonts w:cs="Arial"/>
          <w:snapToGrid w:val="0"/>
          <w:color w:val="auto"/>
          <w:szCs w:val="22"/>
        </w:rPr>
      </w:pPr>
    </w:p>
    <w:p w14:paraId="587F58AF" w14:textId="061C761B" w:rsidR="00617AB8" w:rsidRPr="000D0D5F" w:rsidRDefault="00023C18" w:rsidP="00617AB8">
      <w:pPr>
        <w:rPr>
          <w:rFonts w:cs="Arial"/>
          <w:color w:val="auto"/>
          <w:szCs w:val="22"/>
        </w:rPr>
      </w:pPr>
      <w:r w:rsidRPr="000D0D5F">
        <w:rPr>
          <w:color w:val="auto"/>
          <w:szCs w:val="22"/>
        </w:rPr>
        <w:t xml:space="preserve">TO: </w:t>
      </w:r>
      <w:r w:rsidRPr="000D0D5F">
        <w:rPr>
          <w:color w:val="auto"/>
          <w:szCs w:val="22"/>
        </w:rPr>
        <w:tab/>
      </w:r>
      <w:r w:rsidR="00F00A10">
        <w:rPr>
          <w:rFonts w:cs="Arial"/>
          <w:color w:val="auto"/>
          <w:szCs w:val="22"/>
        </w:rPr>
        <w:t xml:space="preserve">{compan</w:t>
      </w:r>
      <w:r w:rsidR="00617AB8" w:rsidRPr="000D0D5F">
        <w:rPr>
          <w:rFonts w:cs="Arial"/>
          <w:color w:val="auto"/>
          <w:szCs w:val="22"/>
        </w:rPr>
        <w:t xml:space="preserve">y_name} ACN </w:t>
      </w:r>
      <w:r w:rsidR="00F00A10">
        <w:rPr>
          <w:rFonts w:cs="Arial"/>
          <w:color w:val="auto"/>
          <w:szCs w:val="22"/>
        </w:rPr>
        <w:t xml:space="preserve">{company_acn}</w:t>
      </w:r>
    </w:p>
    <w:p w14:paraId="6FC69424" w14:textId="7787A90A" w:rsidR="00617AB8" w:rsidRPr="000D0D5F" w:rsidRDefault="00617AB8" w:rsidP="00617AB8">
      <w:pPr>
        <w:rPr>
          <w:rFonts w:cs="Arial"/>
          <w:color w:val="auto"/>
          <w:szCs w:val="22"/>
        </w:rPr>
      </w:pPr>
      <w:r w:rsidRPr="000D0D5F">
        <w:rPr>
          <w:rFonts w:cs="Arial"/>
          <w:color w:val="auto"/>
          <w:szCs w:val="22"/>
        </w:rPr>
        <w:tab/>
      </w:r>
      <w:r w:rsidR="00F00A10">
        <w:rPr>
          <w:rFonts w:cs="Arial"/>
          <w:color w:val="auto"/>
          <w:szCs w:val="22"/>
        </w:rPr>
        <w:t xml:space="preserve">{registered_office_line1}</w:t>
      </w:r>
    </w:p>
    <w:p w14:paraId="208AE5E7" w14:textId="7F2A2052" w:rsidR="006637B4" w:rsidRPr="000D0D5F" w:rsidRDefault="00617AB8" w:rsidP="00617AB8">
      <w:pPr>
        <w:pStyle w:val="Heading2"/>
        <w:tabs>
          <w:tab w:val="center" w:pos="4680"/>
        </w:tabs>
        <w:spacing w:before="0" w:after="0"/>
        <w:ind w:left="720" w:hanging="720"/>
        <w:rPr>
          <w:b w:val="0"/>
          <w:bCs w:val="0"/>
          <w:szCs w:val="22"/>
        </w:rPr>
      </w:pPr>
      <w:r w:rsidRPr="000D0D5F">
        <w:rPr>
          <w:b w:val="0"/>
          <w:bCs w:val="0"/>
          <w:sz w:val="22"/>
          <w:szCs w:val="22"/>
        </w:rPr>
        <w:tab/>
      </w:r>
      <w:r w:rsidR="00F00A10">
        <w:rPr>
          <w:b w:val="0"/>
          <w:bCs w:val="0"/>
          <w:sz w:val="22"/>
          <w:szCs w:val="22"/>
        </w:rPr>
        <w:t xml:space="preserve">{registered_office_line2}</w:t>
      </w:r>
    </w:p>
    <w:sectPr w:rsidR="006637B4" w:rsidRPr="000D0D5F" w:rsidSect="000D0D5F">
      <w:pgSz w:w="11906" w:h="16838" w:code="9"/>
      <w:pgMar w:top="1134" w:right="1134" w:bottom="1134" w:left="1134" w:header="397" w:footer="5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23184" w14:textId="77777777" w:rsidR="00A926C1" w:rsidRDefault="00A926C1" w:rsidP="00EA2AFA">
      <w:r>
        <w:separator/>
      </w:r>
    </w:p>
  </w:endnote>
  <w:endnote w:type="continuationSeparator" w:id="0">
    <w:p w14:paraId="59F2683D" w14:textId="77777777" w:rsidR="00A926C1" w:rsidRDefault="00A926C1" w:rsidP="00EA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710A" w14:textId="77777777" w:rsidR="00A926C1" w:rsidRDefault="00A926C1" w:rsidP="00EA2AFA">
      <w:r>
        <w:separator/>
      </w:r>
    </w:p>
  </w:footnote>
  <w:footnote w:type="continuationSeparator" w:id="0">
    <w:p w14:paraId="7B48CEE0" w14:textId="77777777" w:rsidR="00A926C1" w:rsidRDefault="00A926C1" w:rsidP="00EA2A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736AB9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0F8C708"/>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8872F636"/>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60D07A8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CEEA6F14"/>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9776187A"/>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AF6AE4C"/>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BBAF9B4"/>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CDEE150"/>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0673C6"/>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1684098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6675B8F"/>
    <w:multiLevelType w:val="hybridMultilevel"/>
    <w:tmpl w:val="29786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62187B"/>
    <w:multiLevelType w:val="hybridMultilevel"/>
    <w:tmpl w:val="BF280472"/>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DBA3031"/>
    <w:multiLevelType w:val="multilevel"/>
    <w:tmpl w:val="0C090023"/>
    <w:styleLink w:val="ArticleSection"/>
    <w:lvl w:ilvl="0">
      <w:start w:val="1"/>
      <w:numFmt w:val="upperRoman"/>
      <w:lvlText w:val="Article %1."/>
      <w:lvlJc w:val="left"/>
      <w:pPr>
        <w:ind w:left="0" w:firstLine="0"/>
      </w:pPr>
      <w:rPr>
        <w:rFonts w:ascii="Arial" w:hAnsi="Arial" w:cs="Arial"/>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4" w15:restartNumberingAfterBreak="0">
    <w:nsid w:val="28521A80"/>
    <w:multiLevelType w:val="multilevel"/>
    <w:tmpl w:val="0C09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BB87A13"/>
    <w:multiLevelType w:val="hybridMultilevel"/>
    <w:tmpl w:val="F41ED8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31EC5864"/>
    <w:multiLevelType w:val="hybridMultilevel"/>
    <w:tmpl w:val="EA0EC8DA"/>
    <w:lvl w:ilvl="0" w:tplc="FB0235C4">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C6C370B"/>
    <w:multiLevelType w:val="hybridMultilevel"/>
    <w:tmpl w:val="6A6E88EA"/>
    <w:lvl w:ilvl="0" w:tplc="70920B3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37D4BAE"/>
    <w:multiLevelType w:val="hybridMultilevel"/>
    <w:tmpl w:val="0D4C6110"/>
    <w:lvl w:ilvl="0" w:tplc="47282650">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46D33D9E"/>
    <w:multiLevelType w:val="multilevel"/>
    <w:tmpl w:val="0C09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7CF10F5"/>
    <w:multiLevelType w:val="hybridMultilevel"/>
    <w:tmpl w:val="903840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0656D5C"/>
    <w:multiLevelType w:val="hybridMultilevel"/>
    <w:tmpl w:val="E58E3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72488A"/>
    <w:multiLevelType w:val="singleLevel"/>
    <w:tmpl w:val="0C09000F"/>
    <w:lvl w:ilvl="0">
      <w:start w:val="1"/>
      <w:numFmt w:val="decimal"/>
      <w:lvlText w:val="%1."/>
      <w:lvlJc w:val="left"/>
      <w:pPr>
        <w:tabs>
          <w:tab w:val="num" w:pos="360"/>
        </w:tabs>
        <w:ind w:left="360" w:hanging="360"/>
      </w:pPr>
    </w:lvl>
  </w:abstractNum>
  <w:abstractNum w:abstractNumId="23" w15:restartNumberingAfterBreak="0">
    <w:nsid w:val="79934853"/>
    <w:multiLevelType w:val="hybridMultilevel"/>
    <w:tmpl w:val="AC84DD84"/>
    <w:lvl w:ilvl="0" w:tplc="A31C0A56">
      <w:start w:val="1"/>
      <w:numFmt w:val="decimal"/>
      <w:lvlText w:val="%1."/>
      <w:lvlJc w:val="left"/>
      <w:pPr>
        <w:tabs>
          <w:tab w:val="num" w:pos="1080"/>
        </w:tabs>
        <w:ind w:left="1080" w:hanging="360"/>
      </w:pPr>
      <w:rPr>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41648244">
    <w:abstractNumId w:val="14"/>
  </w:num>
  <w:num w:numId="2" w16cid:durableId="2099909342">
    <w:abstractNumId w:val="19"/>
  </w:num>
  <w:num w:numId="3" w16cid:durableId="989135511">
    <w:abstractNumId w:val="13"/>
  </w:num>
  <w:num w:numId="4" w16cid:durableId="1553927625">
    <w:abstractNumId w:val="10"/>
  </w:num>
  <w:num w:numId="5" w16cid:durableId="1234075272">
    <w:abstractNumId w:val="8"/>
  </w:num>
  <w:num w:numId="6" w16cid:durableId="421996134">
    <w:abstractNumId w:val="7"/>
  </w:num>
  <w:num w:numId="7" w16cid:durableId="2120367470">
    <w:abstractNumId w:val="6"/>
  </w:num>
  <w:num w:numId="8" w16cid:durableId="1330056560">
    <w:abstractNumId w:val="5"/>
  </w:num>
  <w:num w:numId="9" w16cid:durableId="2093576016">
    <w:abstractNumId w:val="9"/>
  </w:num>
  <w:num w:numId="10" w16cid:durableId="358548737">
    <w:abstractNumId w:val="4"/>
  </w:num>
  <w:num w:numId="11" w16cid:durableId="304891097">
    <w:abstractNumId w:val="3"/>
  </w:num>
  <w:num w:numId="12" w16cid:durableId="1568494300">
    <w:abstractNumId w:val="2"/>
  </w:num>
  <w:num w:numId="13" w16cid:durableId="847990478">
    <w:abstractNumId w:val="1"/>
  </w:num>
  <w:num w:numId="14" w16cid:durableId="1615865700">
    <w:abstractNumId w:val="20"/>
  </w:num>
  <w:num w:numId="15" w16cid:durableId="1916431787">
    <w:abstractNumId w:val="18"/>
  </w:num>
  <w:num w:numId="16" w16cid:durableId="699431984">
    <w:abstractNumId w:val="17"/>
  </w:num>
  <w:num w:numId="17" w16cid:durableId="1113014557">
    <w:abstractNumId w:val="0"/>
  </w:num>
  <w:num w:numId="18" w16cid:durableId="262107397">
    <w:abstractNumId w:val="12"/>
  </w:num>
  <w:num w:numId="19" w16cid:durableId="397870288">
    <w:abstractNumId w:val="22"/>
    <w:lvlOverride w:ilvl="0">
      <w:startOverride w:val="1"/>
    </w:lvlOverride>
  </w:num>
  <w:num w:numId="20" w16cid:durableId="660625917">
    <w:abstractNumId w:val="15"/>
  </w:num>
  <w:num w:numId="21" w16cid:durableId="618949232">
    <w:abstractNumId w:val="23"/>
  </w:num>
  <w:num w:numId="22" w16cid:durableId="1509633589">
    <w:abstractNumId w:val="21"/>
  </w:num>
  <w:num w:numId="23" w16cid:durableId="1449934884">
    <w:abstractNumId w:val="11"/>
  </w:num>
  <w:num w:numId="24" w16cid:durableId="1274067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B2A"/>
    <w:rsid w:val="000178BE"/>
    <w:rsid w:val="00023C18"/>
    <w:rsid w:val="000379E9"/>
    <w:rsid w:val="00071EFD"/>
    <w:rsid w:val="000A3478"/>
    <w:rsid w:val="000D0D5F"/>
    <w:rsid w:val="000D4A97"/>
    <w:rsid w:val="000F43D4"/>
    <w:rsid w:val="000F68FF"/>
    <w:rsid w:val="001062B0"/>
    <w:rsid w:val="00117986"/>
    <w:rsid w:val="00123A31"/>
    <w:rsid w:val="00186967"/>
    <w:rsid w:val="0023260A"/>
    <w:rsid w:val="002360A9"/>
    <w:rsid w:val="00246335"/>
    <w:rsid w:val="002500E8"/>
    <w:rsid w:val="002714B1"/>
    <w:rsid w:val="00297467"/>
    <w:rsid w:val="003017AE"/>
    <w:rsid w:val="00305A00"/>
    <w:rsid w:val="00331FCC"/>
    <w:rsid w:val="0033320A"/>
    <w:rsid w:val="00380AE4"/>
    <w:rsid w:val="00390BC0"/>
    <w:rsid w:val="003A1E47"/>
    <w:rsid w:val="003A40A7"/>
    <w:rsid w:val="003E1B42"/>
    <w:rsid w:val="004004EA"/>
    <w:rsid w:val="004122F3"/>
    <w:rsid w:val="00413803"/>
    <w:rsid w:val="00414F80"/>
    <w:rsid w:val="0041593F"/>
    <w:rsid w:val="00447D43"/>
    <w:rsid w:val="00451CC4"/>
    <w:rsid w:val="0046265D"/>
    <w:rsid w:val="004705C7"/>
    <w:rsid w:val="0048189D"/>
    <w:rsid w:val="004A66B8"/>
    <w:rsid w:val="004C2EFB"/>
    <w:rsid w:val="004D4610"/>
    <w:rsid w:val="0051440F"/>
    <w:rsid w:val="005370E0"/>
    <w:rsid w:val="00547085"/>
    <w:rsid w:val="00550285"/>
    <w:rsid w:val="005666C0"/>
    <w:rsid w:val="00587F72"/>
    <w:rsid w:val="00591D02"/>
    <w:rsid w:val="005A1470"/>
    <w:rsid w:val="005A6CD9"/>
    <w:rsid w:val="005A6D08"/>
    <w:rsid w:val="005B5B43"/>
    <w:rsid w:val="005B6E59"/>
    <w:rsid w:val="005C05EF"/>
    <w:rsid w:val="005C16EE"/>
    <w:rsid w:val="00617AB8"/>
    <w:rsid w:val="00621A73"/>
    <w:rsid w:val="00622501"/>
    <w:rsid w:val="006637B4"/>
    <w:rsid w:val="006736FF"/>
    <w:rsid w:val="006827E8"/>
    <w:rsid w:val="00683B6C"/>
    <w:rsid w:val="00684EC5"/>
    <w:rsid w:val="00693A25"/>
    <w:rsid w:val="006A04F1"/>
    <w:rsid w:val="006C0540"/>
    <w:rsid w:val="006E380A"/>
    <w:rsid w:val="006E6D38"/>
    <w:rsid w:val="00703655"/>
    <w:rsid w:val="007111E8"/>
    <w:rsid w:val="00725690"/>
    <w:rsid w:val="007355AA"/>
    <w:rsid w:val="00736298"/>
    <w:rsid w:val="007500A3"/>
    <w:rsid w:val="00754966"/>
    <w:rsid w:val="00785FF4"/>
    <w:rsid w:val="007B0A21"/>
    <w:rsid w:val="007B1F4D"/>
    <w:rsid w:val="007E4F9B"/>
    <w:rsid w:val="007F0B27"/>
    <w:rsid w:val="008013C0"/>
    <w:rsid w:val="00810341"/>
    <w:rsid w:val="00827FDE"/>
    <w:rsid w:val="0084286A"/>
    <w:rsid w:val="008449FB"/>
    <w:rsid w:val="00890246"/>
    <w:rsid w:val="00894C6D"/>
    <w:rsid w:val="008973EB"/>
    <w:rsid w:val="008F78AB"/>
    <w:rsid w:val="00900A49"/>
    <w:rsid w:val="00936F47"/>
    <w:rsid w:val="00953DEA"/>
    <w:rsid w:val="00955F7D"/>
    <w:rsid w:val="00967988"/>
    <w:rsid w:val="00984525"/>
    <w:rsid w:val="00985B5E"/>
    <w:rsid w:val="00986E50"/>
    <w:rsid w:val="009B3BB5"/>
    <w:rsid w:val="009C1F8F"/>
    <w:rsid w:val="009C3D20"/>
    <w:rsid w:val="009D7E67"/>
    <w:rsid w:val="00A51B2A"/>
    <w:rsid w:val="00A605B0"/>
    <w:rsid w:val="00A926C1"/>
    <w:rsid w:val="00A94F5E"/>
    <w:rsid w:val="00AC2C70"/>
    <w:rsid w:val="00AF4693"/>
    <w:rsid w:val="00B451AA"/>
    <w:rsid w:val="00B51191"/>
    <w:rsid w:val="00B5120E"/>
    <w:rsid w:val="00B51324"/>
    <w:rsid w:val="00B6071A"/>
    <w:rsid w:val="00B7112D"/>
    <w:rsid w:val="00B822B4"/>
    <w:rsid w:val="00B825F7"/>
    <w:rsid w:val="00B93FC8"/>
    <w:rsid w:val="00BD6AA4"/>
    <w:rsid w:val="00BF3C4E"/>
    <w:rsid w:val="00C10115"/>
    <w:rsid w:val="00C359E6"/>
    <w:rsid w:val="00C66184"/>
    <w:rsid w:val="00C81470"/>
    <w:rsid w:val="00CE3C16"/>
    <w:rsid w:val="00CF0BCA"/>
    <w:rsid w:val="00CF27A5"/>
    <w:rsid w:val="00D1520D"/>
    <w:rsid w:val="00D635E3"/>
    <w:rsid w:val="00D82D93"/>
    <w:rsid w:val="00D9477D"/>
    <w:rsid w:val="00DA57BF"/>
    <w:rsid w:val="00DB4F9A"/>
    <w:rsid w:val="00DE3C11"/>
    <w:rsid w:val="00E11FCC"/>
    <w:rsid w:val="00E56912"/>
    <w:rsid w:val="00EA2AFA"/>
    <w:rsid w:val="00EA44F5"/>
    <w:rsid w:val="00EC2E3F"/>
    <w:rsid w:val="00EF22AD"/>
    <w:rsid w:val="00F00A10"/>
    <w:rsid w:val="00F50388"/>
    <w:rsid w:val="00F91B8A"/>
    <w:rsid w:val="00FC1501"/>
    <w:rsid w:val="00FD69FA"/>
    <w:rsid w:val="00FF67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80278"/>
  <w15:chartTrackingRefBased/>
  <w15:docId w15:val="{04719E26-BFE1-4F5F-AB7F-D3DC18A436B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1E8"/>
    <w:rPr>
      <w:rFonts w:eastAsia="Arial"/>
      <w:color w:val="404040"/>
      <w:sz w:val="22"/>
      <w:szCs w:val="24"/>
      <w:lang w:eastAsia="en-US"/>
    </w:rPr>
  </w:style>
  <w:style w:type="paragraph" w:styleId="Heading1">
    <w:name w:val="heading 1"/>
    <w:next w:val="Normal"/>
    <w:link w:val="Heading1Char"/>
    <w:uiPriority w:val="9"/>
    <w:qFormat/>
    <w:rsid w:val="00451CC4"/>
    <w:pPr>
      <w:keepNext/>
      <w:spacing w:before="480" w:after="240"/>
      <w:outlineLvl w:val="0"/>
    </w:pPr>
    <w:rPr>
      <w:rFonts w:eastAsia="Times New Roman" w:cs="Arial"/>
      <w:b/>
      <w:bCs/>
      <w:kern w:val="32"/>
      <w:sz w:val="32"/>
      <w:szCs w:val="32"/>
    </w:rPr>
  </w:style>
  <w:style w:type="paragraph" w:styleId="Heading2">
    <w:name w:val="heading 2"/>
    <w:next w:val="Normal"/>
    <w:link w:val="Heading2Char"/>
    <w:uiPriority w:val="9"/>
    <w:qFormat/>
    <w:rsid w:val="00451CC4"/>
    <w:pPr>
      <w:keepNext/>
      <w:spacing w:before="480" w:after="240"/>
      <w:outlineLvl w:val="1"/>
    </w:pPr>
    <w:rPr>
      <w:rFonts w:eastAsia="Times New Roman" w:cs="Arial"/>
      <w:b/>
      <w:bCs/>
      <w:iCs/>
      <w:sz w:val="28"/>
      <w:szCs w:val="28"/>
    </w:rPr>
  </w:style>
  <w:style w:type="paragraph" w:styleId="Heading3">
    <w:name w:val="heading 3"/>
    <w:next w:val="Normal"/>
    <w:link w:val="Heading3Char"/>
    <w:uiPriority w:val="9"/>
    <w:qFormat/>
    <w:rsid w:val="00451CC4"/>
    <w:pPr>
      <w:keepNext/>
      <w:spacing w:before="240" w:after="240"/>
      <w:outlineLvl w:val="2"/>
    </w:pPr>
    <w:rPr>
      <w:rFonts w:eastAsia="Times New Roman" w:cs="Arial"/>
      <w:b/>
      <w:bCs/>
      <w:sz w:val="26"/>
      <w:szCs w:val="26"/>
    </w:rPr>
  </w:style>
  <w:style w:type="paragraph" w:styleId="Heading4">
    <w:name w:val="heading 4"/>
    <w:next w:val="Normal"/>
    <w:link w:val="Heading4Char"/>
    <w:uiPriority w:val="9"/>
    <w:qFormat/>
    <w:rsid w:val="00451CC4"/>
    <w:pPr>
      <w:keepNext/>
      <w:spacing w:before="240" w:after="240"/>
      <w:outlineLvl w:val="3"/>
    </w:pPr>
    <w:rPr>
      <w:rFonts w:eastAsia="Times New Roman" w:cs="Arial"/>
      <w:b/>
      <w:bCs/>
      <w:i/>
      <w:sz w:val="24"/>
      <w:szCs w:val="28"/>
    </w:rPr>
  </w:style>
  <w:style w:type="paragraph" w:styleId="Heading5">
    <w:name w:val="heading 5"/>
    <w:next w:val="Normal"/>
    <w:link w:val="Heading5Char"/>
    <w:uiPriority w:val="9"/>
    <w:qFormat/>
    <w:rsid w:val="00B825F7"/>
    <w:pPr>
      <w:numPr>
        <w:ilvl w:val="4"/>
        <w:numId w:val="3"/>
      </w:numPr>
      <w:spacing w:before="240" w:after="60"/>
      <w:outlineLvl w:val="4"/>
    </w:pPr>
    <w:rPr>
      <w:rFonts w:eastAsia="Times New Roman" w:cs="Arial"/>
      <w:b/>
      <w:bCs/>
      <w:i/>
      <w:iCs/>
      <w:sz w:val="26"/>
      <w:szCs w:val="26"/>
    </w:rPr>
  </w:style>
  <w:style w:type="paragraph" w:styleId="Heading6">
    <w:name w:val="heading 6"/>
    <w:next w:val="Normal"/>
    <w:link w:val="Heading6Char"/>
    <w:uiPriority w:val="9"/>
    <w:qFormat/>
    <w:rsid w:val="00B825F7"/>
    <w:pPr>
      <w:numPr>
        <w:ilvl w:val="5"/>
        <w:numId w:val="3"/>
      </w:numPr>
      <w:spacing w:before="240" w:after="60"/>
      <w:outlineLvl w:val="5"/>
    </w:pPr>
    <w:rPr>
      <w:rFonts w:eastAsia="Times New Roman" w:cs="Arial"/>
      <w:b/>
      <w:bCs/>
      <w:sz w:val="22"/>
      <w:szCs w:val="22"/>
    </w:rPr>
  </w:style>
  <w:style w:type="paragraph" w:styleId="Heading7">
    <w:name w:val="heading 7"/>
    <w:next w:val="Normal"/>
    <w:link w:val="Heading7Char"/>
    <w:uiPriority w:val="9"/>
    <w:qFormat/>
    <w:rsid w:val="00B825F7"/>
    <w:pPr>
      <w:numPr>
        <w:ilvl w:val="6"/>
        <w:numId w:val="3"/>
      </w:numPr>
      <w:spacing w:before="240" w:after="60"/>
      <w:outlineLvl w:val="6"/>
    </w:pPr>
    <w:rPr>
      <w:rFonts w:eastAsia="Times New Roman" w:cs="Arial"/>
      <w:sz w:val="24"/>
      <w:szCs w:val="24"/>
    </w:rPr>
  </w:style>
  <w:style w:type="paragraph" w:styleId="Heading8">
    <w:name w:val="heading 8"/>
    <w:next w:val="Normal"/>
    <w:link w:val="Heading8Char"/>
    <w:uiPriority w:val="9"/>
    <w:qFormat/>
    <w:rsid w:val="00B825F7"/>
    <w:pPr>
      <w:numPr>
        <w:ilvl w:val="7"/>
        <w:numId w:val="3"/>
      </w:numPr>
      <w:spacing w:before="240" w:after="60"/>
      <w:outlineLvl w:val="7"/>
    </w:pPr>
    <w:rPr>
      <w:rFonts w:eastAsia="Times New Roman" w:cs="Arial"/>
      <w:i/>
      <w:iCs/>
      <w:sz w:val="24"/>
      <w:szCs w:val="24"/>
    </w:rPr>
  </w:style>
  <w:style w:type="paragraph" w:styleId="Heading9">
    <w:name w:val="heading 9"/>
    <w:next w:val="Normal"/>
    <w:link w:val="Heading9Char"/>
    <w:uiPriority w:val="9"/>
    <w:qFormat/>
    <w:rsid w:val="00B825F7"/>
    <w:pPr>
      <w:numPr>
        <w:ilvl w:val="8"/>
        <w:numId w:val="3"/>
      </w:numPr>
      <w:spacing w:before="240" w:after="60"/>
      <w:outlineLvl w:val="8"/>
    </w:pPr>
    <w:rPr>
      <w:rFonts w:eastAsia="Times New Roman"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51CC4"/>
    <w:rPr>
      <w:rFonts w:ascii="Arial" w:eastAsia="Times New Roman" w:hAnsi="Arial" w:cs="Arial"/>
      <w:b/>
      <w:bCs/>
      <w:kern w:val="32"/>
      <w:sz w:val="32"/>
      <w:szCs w:val="32"/>
    </w:rPr>
  </w:style>
  <w:style w:type="numbering" w:styleId="111111">
    <w:name w:val="Outline List 2"/>
    <w:uiPriority w:val="99"/>
    <w:semiHidden/>
    <w:unhideWhenUsed/>
    <w:rsid w:val="00B825F7"/>
    <w:pPr>
      <w:numPr>
        <w:numId w:val="1"/>
      </w:numPr>
    </w:pPr>
  </w:style>
  <w:style w:type="numbering" w:styleId="1ai">
    <w:name w:val="Outline List 1"/>
    <w:uiPriority w:val="99"/>
    <w:semiHidden/>
    <w:unhideWhenUsed/>
    <w:rsid w:val="00B825F7"/>
    <w:pPr>
      <w:numPr>
        <w:numId w:val="2"/>
      </w:numPr>
    </w:pPr>
  </w:style>
  <w:style w:type="character" w:customStyle="1" w:styleId="Heading2Char">
    <w:name w:val="Heading 2 Char"/>
    <w:link w:val="Heading2"/>
    <w:uiPriority w:val="9"/>
    <w:rsid w:val="00451CC4"/>
    <w:rPr>
      <w:rFonts w:ascii="Arial" w:eastAsia="Times New Roman" w:hAnsi="Arial" w:cs="Arial"/>
      <w:b/>
      <w:bCs/>
      <w:iCs/>
      <w:sz w:val="28"/>
      <w:szCs w:val="28"/>
    </w:rPr>
  </w:style>
  <w:style w:type="character" w:customStyle="1" w:styleId="Heading3Char">
    <w:name w:val="Heading 3 Char"/>
    <w:link w:val="Heading3"/>
    <w:uiPriority w:val="9"/>
    <w:rsid w:val="00451CC4"/>
    <w:rPr>
      <w:rFonts w:ascii="Arial" w:eastAsia="Times New Roman" w:hAnsi="Arial" w:cs="Arial"/>
      <w:b/>
      <w:bCs/>
      <w:sz w:val="26"/>
      <w:szCs w:val="26"/>
    </w:rPr>
  </w:style>
  <w:style w:type="character" w:customStyle="1" w:styleId="Heading4Char">
    <w:name w:val="Heading 4 Char"/>
    <w:link w:val="Heading4"/>
    <w:uiPriority w:val="9"/>
    <w:rsid w:val="00451CC4"/>
    <w:rPr>
      <w:rFonts w:ascii="Arial" w:eastAsia="Times New Roman" w:hAnsi="Arial" w:cs="Arial"/>
      <w:b/>
      <w:bCs/>
      <w:i/>
      <w:sz w:val="24"/>
      <w:szCs w:val="28"/>
    </w:rPr>
  </w:style>
  <w:style w:type="character" w:customStyle="1" w:styleId="Heading5Char">
    <w:name w:val="Heading 5 Char"/>
    <w:link w:val="Heading5"/>
    <w:uiPriority w:val="9"/>
    <w:semiHidden/>
    <w:rsid w:val="00B825F7"/>
    <w:rPr>
      <w:rFonts w:ascii="Arial" w:eastAsia="Times New Roman" w:hAnsi="Arial" w:cs="Arial"/>
      <w:b/>
      <w:bCs/>
      <w:i/>
      <w:iCs/>
      <w:sz w:val="26"/>
      <w:szCs w:val="26"/>
    </w:rPr>
  </w:style>
  <w:style w:type="character" w:customStyle="1" w:styleId="Heading6Char">
    <w:name w:val="Heading 6 Char"/>
    <w:link w:val="Heading6"/>
    <w:uiPriority w:val="9"/>
    <w:semiHidden/>
    <w:rsid w:val="00B825F7"/>
    <w:rPr>
      <w:rFonts w:ascii="Arial" w:eastAsia="Times New Roman" w:hAnsi="Arial" w:cs="Arial"/>
      <w:b/>
      <w:bCs/>
    </w:rPr>
  </w:style>
  <w:style w:type="character" w:customStyle="1" w:styleId="Heading7Char">
    <w:name w:val="Heading 7 Char"/>
    <w:link w:val="Heading7"/>
    <w:uiPriority w:val="9"/>
    <w:semiHidden/>
    <w:rsid w:val="00B825F7"/>
    <w:rPr>
      <w:rFonts w:ascii="Arial" w:eastAsia="Times New Roman" w:hAnsi="Arial" w:cs="Arial"/>
      <w:sz w:val="24"/>
      <w:szCs w:val="24"/>
    </w:rPr>
  </w:style>
  <w:style w:type="character" w:customStyle="1" w:styleId="Heading8Char">
    <w:name w:val="Heading 8 Char"/>
    <w:link w:val="Heading8"/>
    <w:uiPriority w:val="9"/>
    <w:semiHidden/>
    <w:rsid w:val="00B825F7"/>
    <w:rPr>
      <w:rFonts w:ascii="Arial" w:eastAsia="Times New Roman" w:hAnsi="Arial" w:cs="Arial"/>
      <w:i/>
      <w:iCs/>
      <w:sz w:val="24"/>
      <w:szCs w:val="24"/>
    </w:rPr>
  </w:style>
  <w:style w:type="character" w:customStyle="1" w:styleId="Heading9Char">
    <w:name w:val="Heading 9 Char"/>
    <w:link w:val="Heading9"/>
    <w:uiPriority w:val="9"/>
    <w:semiHidden/>
    <w:rsid w:val="00B825F7"/>
    <w:rPr>
      <w:rFonts w:ascii="Arial" w:eastAsia="Times New Roman" w:hAnsi="Arial" w:cs="Arial"/>
    </w:rPr>
  </w:style>
  <w:style w:type="numbering" w:styleId="ArticleSection">
    <w:name w:val="Outline List 3"/>
    <w:uiPriority w:val="99"/>
    <w:semiHidden/>
    <w:unhideWhenUsed/>
    <w:rsid w:val="00B825F7"/>
    <w:pPr>
      <w:numPr>
        <w:numId w:val="3"/>
      </w:numPr>
    </w:pPr>
  </w:style>
  <w:style w:type="paragraph" w:styleId="BalloonText">
    <w:name w:val="Balloon Text"/>
    <w:link w:val="BalloonTextChar"/>
    <w:uiPriority w:val="99"/>
    <w:semiHidden/>
    <w:unhideWhenUsed/>
    <w:rsid w:val="00B825F7"/>
    <w:rPr>
      <w:rFonts w:cs="Arial"/>
      <w:sz w:val="18"/>
      <w:szCs w:val="18"/>
    </w:rPr>
  </w:style>
  <w:style w:type="character" w:customStyle="1" w:styleId="BalloonTextChar">
    <w:name w:val="Balloon Text Char"/>
    <w:link w:val="BalloonText"/>
    <w:uiPriority w:val="99"/>
    <w:semiHidden/>
    <w:rsid w:val="00B825F7"/>
    <w:rPr>
      <w:rFonts w:ascii="Arial" w:hAnsi="Arial" w:cs="Arial"/>
      <w:sz w:val="18"/>
      <w:szCs w:val="18"/>
    </w:rPr>
  </w:style>
  <w:style w:type="paragraph" w:customStyle="1" w:styleId="GridTable21">
    <w:name w:val="Grid Table 21"/>
    <w:next w:val="Normal"/>
    <w:uiPriority w:val="37"/>
    <w:semiHidden/>
    <w:unhideWhenUsed/>
    <w:rsid w:val="00B825F7"/>
    <w:rPr>
      <w:rFonts w:cs="Arial"/>
      <w:sz w:val="22"/>
      <w:szCs w:val="22"/>
    </w:rPr>
  </w:style>
  <w:style w:type="paragraph" w:styleId="BlockText">
    <w:name w:val="Block Text"/>
    <w:uiPriority w:val="99"/>
    <w:semiHidden/>
    <w:unhideWhenUsed/>
    <w:rsid w:val="00B825F7"/>
    <w:pPr>
      <w:spacing w:after="120"/>
      <w:ind w:left="1440" w:right="1440"/>
    </w:pPr>
    <w:rPr>
      <w:rFonts w:cs="Arial"/>
      <w:sz w:val="22"/>
      <w:szCs w:val="22"/>
    </w:rPr>
  </w:style>
  <w:style w:type="paragraph" w:styleId="BodyText">
    <w:name w:val="Body Text"/>
    <w:link w:val="BodyTextChar"/>
    <w:uiPriority w:val="99"/>
    <w:semiHidden/>
    <w:unhideWhenUsed/>
    <w:rsid w:val="00B825F7"/>
    <w:pPr>
      <w:spacing w:after="120"/>
    </w:pPr>
    <w:rPr>
      <w:rFonts w:cs="Arial"/>
      <w:sz w:val="22"/>
      <w:szCs w:val="22"/>
    </w:rPr>
  </w:style>
  <w:style w:type="character" w:customStyle="1" w:styleId="BodyTextChar">
    <w:name w:val="Body Text Char"/>
    <w:link w:val="BodyText"/>
    <w:uiPriority w:val="99"/>
    <w:semiHidden/>
    <w:rsid w:val="00B825F7"/>
    <w:rPr>
      <w:rFonts w:ascii="Arial" w:hAnsi="Arial" w:cs="Arial"/>
    </w:rPr>
  </w:style>
  <w:style w:type="paragraph" w:styleId="BodyText2">
    <w:name w:val="Body Text 2"/>
    <w:link w:val="BodyText2Char"/>
    <w:uiPriority w:val="99"/>
    <w:semiHidden/>
    <w:unhideWhenUsed/>
    <w:rsid w:val="00B825F7"/>
    <w:pPr>
      <w:spacing w:after="120" w:line="480" w:lineRule="auto"/>
    </w:pPr>
    <w:rPr>
      <w:rFonts w:cs="Arial"/>
      <w:sz w:val="22"/>
      <w:szCs w:val="22"/>
    </w:rPr>
  </w:style>
  <w:style w:type="character" w:customStyle="1" w:styleId="BodyText2Char">
    <w:name w:val="Body Text 2 Char"/>
    <w:link w:val="BodyText2"/>
    <w:uiPriority w:val="99"/>
    <w:semiHidden/>
    <w:rsid w:val="00B825F7"/>
    <w:rPr>
      <w:rFonts w:ascii="Arial" w:hAnsi="Arial" w:cs="Arial"/>
    </w:rPr>
  </w:style>
  <w:style w:type="paragraph" w:styleId="BodyText3">
    <w:name w:val="Body Text 3"/>
    <w:link w:val="BodyText3Char"/>
    <w:uiPriority w:val="99"/>
    <w:semiHidden/>
    <w:unhideWhenUsed/>
    <w:rsid w:val="00B825F7"/>
    <w:pPr>
      <w:spacing w:after="120"/>
    </w:pPr>
    <w:rPr>
      <w:rFonts w:cs="Arial"/>
      <w:sz w:val="16"/>
      <w:szCs w:val="16"/>
    </w:rPr>
  </w:style>
  <w:style w:type="character" w:customStyle="1" w:styleId="BodyText3Char">
    <w:name w:val="Body Text 3 Char"/>
    <w:link w:val="BodyText3"/>
    <w:uiPriority w:val="99"/>
    <w:semiHidden/>
    <w:rsid w:val="00B825F7"/>
    <w:rPr>
      <w:rFonts w:ascii="Arial" w:hAnsi="Arial" w:cs="Arial"/>
      <w:sz w:val="16"/>
      <w:szCs w:val="16"/>
    </w:rPr>
  </w:style>
  <w:style w:type="paragraph" w:styleId="BodyTextFirstIndent">
    <w:name w:val="Body Text First Indent"/>
    <w:link w:val="BodyTextFirstIndentChar"/>
    <w:uiPriority w:val="99"/>
    <w:semiHidden/>
    <w:unhideWhenUsed/>
    <w:rsid w:val="00B825F7"/>
    <w:pPr>
      <w:ind w:firstLine="210"/>
    </w:pPr>
    <w:rPr>
      <w:rFonts w:cs="Arial"/>
      <w:sz w:val="22"/>
      <w:szCs w:val="22"/>
    </w:rPr>
  </w:style>
  <w:style w:type="character" w:customStyle="1" w:styleId="BodyTextFirstIndentChar">
    <w:name w:val="Body Text First Indent Char"/>
    <w:link w:val="BodyTextFirstIndent"/>
    <w:uiPriority w:val="99"/>
    <w:semiHidden/>
    <w:rsid w:val="00B825F7"/>
    <w:rPr>
      <w:rFonts w:ascii="Arial" w:hAnsi="Arial" w:cs="Arial"/>
    </w:rPr>
  </w:style>
  <w:style w:type="paragraph" w:styleId="BodyTextIndent">
    <w:name w:val="Body Text Indent"/>
    <w:link w:val="BodyTextIndentChar"/>
    <w:uiPriority w:val="99"/>
    <w:semiHidden/>
    <w:unhideWhenUsed/>
    <w:rsid w:val="00B825F7"/>
    <w:pPr>
      <w:spacing w:after="120"/>
      <w:ind w:left="283"/>
    </w:pPr>
    <w:rPr>
      <w:rFonts w:cs="Arial"/>
      <w:sz w:val="22"/>
      <w:szCs w:val="22"/>
    </w:rPr>
  </w:style>
  <w:style w:type="character" w:customStyle="1" w:styleId="BodyTextIndentChar">
    <w:name w:val="Body Text Indent Char"/>
    <w:link w:val="BodyTextIndent"/>
    <w:uiPriority w:val="99"/>
    <w:semiHidden/>
    <w:rsid w:val="00B825F7"/>
    <w:rPr>
      <w:rFonts w:ascii="Arial" w:hAnsi="Arial" w:cs="Arial"/>
    </w:rPr>
  </w:style>
  <w:style w:type="paragraph" w:styleId="BodyTextFirstIndent2">
    <w:name w:val="Body Text First Indent 2"/>
    <w:link w:val="BodyTextFirstIndent2Char"/>
    <w:uiPriority w:val="99"/>
    <w:semiHidden/>
    <w:unhideWhenUsed/>
    <w:rsid w:val="00B825F7"/>
    <w:pPr>
      <w:ind w:firstLine="210"/>
    </w:pPr>
    <w:rPr>
      <w:rFonts w:cs="Arial"/>
      <w:sz w:val="22"/>
      <w:szCs w:val="22"/>
    </w:rPr>
  </w:style>
  <w:style w:type="character" w:customStyle="1" w:styleId="BodyTextFirstIndent2Char">
    <w:name w:val="Body Text First Indent 2 Char"/>
    <w:link w:val="BodyTextFirstIndent2"/>
    <w:uiPriority w:val="99"/>
    <w:semiHidden/>
    <w:rsid w:val="00B825F7"/>
    <w:rPr>
      <w:rFonts w:ascii="Arial" w:hAnsi="Arial" w:cs="Arial"/>
    </w:rPr>
  </w:style>
  <w:style w:type="paragraph" w:styleId="BodyTextIndent2">
    <w:name w:val="Body Text Indent 2"/>
    <w:link w:val="BodyTextIndent2Char"/>
    <w:uiPriority w:val="99"/>
    <w:semiHidden/>
    <w:unhideWhenUsed/>
    <w:rsid w:val="00B825F7"/>
    <w:pPr>
      <w:spacing w:after="120" w:line="480" w:lineRule="auto"/>
      <w:ind w:left="283"/>
    </w:pPr>
    <w:rPr>
      <w:rFonts w:cs="Arial"/>
      <w:sz w:val="22"/>
      <w:szCs w:val="22"/>
    </w:rPr>
  </w:style>
  <w:style w:type="character" w:customStyle="1" w:styleId="BodyTextIndent2Char">
    <w:name w:val="Body Text Indent 2 Char"/>
    <w:link w:val="BodyTextIndent2"/>
    <w:uiPriority w:val="99"/>
    <w:semiHidden/>
    <w:rsid w:val="00B825F7"/>
    <w:rPr>
      <w:rFonts w:ascii="Arial" w:hAnsi="Arial" w:cs="Arial"/>
    </w:rPr>
  </w:style>
  <w:style w:type="paragraph" w:styleId="BodyTextIndent3">
    <w:name w:val="Body Text Indent 3"/>
    <w:link w:val="BodyTextIndent3Char"/>
    <w:uiPriority w:val="99"/>
    <w:semiHidden/>
    <w:unhideWhenUsed/>
    <w:rsid w:val="00B825F7"/>
    <w:pPr>
      <w:spacing w:after="120"/>
      <w:ind w:left="283"/>
    </w:pPr>
    <w:rPr>
      <w:rFonts w:cs="Arial"/>
      <w:sz w:val="16"/>
      <w:szCs w:val="16"/>
    </w:rPr>
  </w:style>
  <w:style w:type="character" w:customStyle="1" w:styleId="BodyTextIndent3Char">
    <w:name w:val="Body Text Indent 3 Char"/>
    <w:link w:val="BodyTextIndent3"/>
    <w:uiPriority w:val="99"/>
    <w:semiHidden/>
    <w:rsid w:val="00B825F7"/>
    <w:rPr>
      <w:rFonts w:ascii="Arial" w:hAnsi="Arial" w:cs="Arial"/>
      <w:sz w:val="16"/>
      <w:szCs w:val="16"/>
    </w:rPr>
  </w:style>
  <w:style w:type="character" w:customStyle="1" w:styleId="GridTable1Light1">
    <w:name w:val="Grid Table 1 Light1"/>
    <w:uiPriority w:val="33"/>
    <w:qFormat/>
    <w:rsid w:val="00B825F7"/>
    <w:rPr>
      <w:b/>
      <w:bCs/>
      <w:i/>
      <w:iCs/>
      <w:spacing w:val="5"/>
    </w:rPr>
  </w:style>
  <w:style w:type="paragraph" w:styleId="Caption">
    <w:name w:val="caption"/>
    <w:next w:val="Normal"/>
    <w:uiPriority w:val="35"/>
    <w:qFormat/>
    <w:rsid w:val="00B825F7"/>
    <w:rPr>
      <w:rFonts w:cs="Arial"/>
      <w:b/>
      <w:bCs/>
    </w:rPr>
  </w:style>
  <w:style w:type="paragraph" w:styleId="Closing">
    <w:name w:val="Closing"/>
    <w:link w:val="ClosingChar"/>
    <w:uiPriority w:val="99"/>
    <w:semiHidden/>
    <w:unhideWhenUsed/>
    <w:rsid w:val="00B825F7"/>
    <w:pPr>
      <w:ind w:left="4252"/>
    </w:pPr>
    <w:rPr>
      <w:rFonts w:cs="Arial"/>
      <w:sz w:val="22"/>
      <w:szCs w:val="22"/>
    </w:rPr>
  </w:style>
  <w:style w:type="character" w:customStyle="1" w:styleId="ClosingChar">
    <w:name w:val="Closing Char"/>
    <w:link w:val="Closing"/>
    <w:uiPriority w:val="99"/>
    <w:semiHidden/>
    <w:rsid w:val="00B825F7"/>
    <w:rPr>
      <w:rFonts w:ascii="Arial" w:hAnsi="Arial" w:cs="Arial"/>
    </w:rPr>
  </w:style>
  <w:style w:type="table" w:customStyle="1" w:styleId="Quote1">
    <w:name w:val="Quote1"/>
    <w:uiPriority w:val="73"/>
    <w:qFormat/>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CCCCCC"/>
    </w:tcPr>
  </w:style>
  <w:style w:type="table" w:styleId="MediumGrid2-Accent2">
    <w:name w:val="Medium Grid 2 Accent 2"/>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EEAF6"/>
    </w:tcPr>
  </w:style>
  <w:style w:type="table" w:styleId="MediumGrid2-Accent3">
    <w:name w:val="Medium Grid 2 Accent 3"/>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BE4D5"/>
    </w:tcPr>
  </w:style>
  <w:style w:type="table" w:styleId="MediumGrid2-Accent4">
    <w:name w:val="Medium Grid 2 Accent 4"/>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EDEDED"/>
    </w:tcPr>
  </w:style>
  <w:style w:type="table" w:styleId="MediumGrid2-Accent5">
    <w:name w:val="Medium Grid 2 Accent 5"/>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FFF2CC"/>
    </w:tcPr>
  </w:style>
  <w:style w:type="table" w:styleId="MediumGrid2-Accent6">
    <w:name w:val="Medium Grid 2 Accent 6"/>
    <w:uiPriority w:val="73"/>
    <w:semiHidden/>
    <w:unhideWhenUsed/>
    <w:rsid w:val="00B825F7"/>
    <w:rPr>
      <w:color w:val="000000"/>
      <w:sz w:val="22"/>
      <w:szCs w:val="22"/>
    </w:rPr>
    <w:tblPr>
      <w:tblStyleRowBandSize w:val="1"/>
      <w:tblStyleColBandSize w:val="1"/>
      <w:tblBorders>
        <w:insideH w:val="single" w:sz="4" w:space="0" w:color="FFFFFF"/>
      </w:tblBorders>
      <w:tblCellMar>
        <w:top w:w="0" w:type="dxa"/>
        <w:left w:w="0" w:type="dxa"/>
        <w:bottom w:w="0" w:type="dxa"/>
        <w:right w:w="0" w:type="dxa"/>
      </w:tblCellMar>
    </w:tblPr>
    <w:tcPr>
      <w:shd w:val="clear" w:color="auto" w:fill="D9E2F3"/>
    </w:tcPr>
  </w:style>
  <w:style w:type="table" w:styleId="PlainTable2">
    <w:name w:val="Plain Table 2"/>
    <w:uiPriority w:val="42"/>
    <w:rsid w:val="00B825F7"/>
    <w:rPr>
      <w:sz w:val="22"/>
      <w:szCs w:val="22"/>
    </w:rPr>
    <w:tblPr>
      <w:tblStyleRowBandSize w:val="1"/>
      <w:tblStyleColBandSize w:val="1"/>
      <w:tblBorders>
        <w:top w:val="single" w:sz="4" w:space="0" w:color="7F7F7F"/>
        <w:bottom w:val="single" w:sz="4" w:space="0" w:color="7F7F7F"/>
      </w:tblBorders>
      <w:tblCellMar>
        <w:top w:w="0" w:type="dxa"/>
        <w:left w:w="0" w:type="dxa"/>
        <w:bottom w:w="0" w:type="dxa"/>
        <w:right w:w="0" w:type="dxa"/>
      </w:tblCellMar>
    </w:tblPr>
  </w:style>
  <w:style w:type="table" w:customStyle="1" w:styleId="ListParagraph1">
    <w:name w:val="List Paragraph1"/>
    <w:uiPriority w:val="72"/>
    <w:qFormat/>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6E6E6"/>
    </w:tcPr>
  </w:style>
  <w:style w:type="table" w:styleId="MediumGrid1-Accent2">
    <w:name w:val="Medium Grid 1 Accent 2"/>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EF5FB"/>
    </w:tcPr>
  </w:style>
  <w:style w:type="table" w:styleId="MediumGrid1-Accent3">
    <w:name w:val="Medium Grid 1 Accent 3"/>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DF2EA"/>
    </w:tcPr>
  </w:style>
  <w:style w:type="table" w:styleId="MediumGrid1-Accent4">
    <w:name w:val="Medium Grid 1 Accent 4"/>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6F6F6"/>
    </w:tcPr>
  </w:style>
  <w:style w:type="table" w:styleId="MediumGrid1-Accent5">
    <w:name w:val="Medium Grid 1 Accent 5"/>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FFF8E6"/>
    </w:tcPr>
  </w:style>
  <w:style w:type="table" w:styleId="MediumGrid1-Accent6">
    <w:name w:val="Medium Grid 1 Accent 6"/>
    <w:uiPriority w:val="72"/>
    <w:semiHidden/>
    <w:unhideWhenUsed/>
    <w:rsid w:val="00B825F7"/>
    <w:rPr>
      <w:color w:val="000000"/>
      <w:sz w:val="22"/>
      <w:szCs w:val="22"/>
    </w:rPr>
    <w:tblPr>
      <w:tblStyleRowBandSize w:val="1"/>
      <w:tblStyleColBandSize w:val="1"/>
      <w:tblCellMar>
        <w:top w:w="0" w:type="dxa"/>
        <w:left w:w="0" w:type="dxa"/>
        <w:bottom w:w="0" w:type="dxa"/>
        <w:right w:w="0" w:type="dxa"/>
      </w:tblCellMar>
    </w:tblPr>
    <w:tcPr>
      <w:shd w:val="clear" w:color="auto" w:fill="ECF1F9"/>
    </w:tcPr>
  </w:style>
  <w:style w:type="table" w:styleId="PlainTable1">
    <w:name w:val="Plain Table 1"/>
    <w:uiPriority w:val="41"/>
    <w:rsid w:val="00B825F7"/>
    <w:rPr>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customStyle="1" w:styleId="Revision1">
    <w:name w:val="Revision1"/>
    <w:uiPriority w:val="71"/>
    <w:semiHidden/>
    <w:unhideWhenUsed/>
    <w:rsid w:val="00B825F7"/>
    <w:rPr>
      <w:color w:val="000000"/>
      <w:sz w:val="22"/>
      <w:szCs w:val="22"/>
    </w:rPr>
    <w:tblPr>
      <w:tblStyleRowBandSize w:val="1"/>
      <w:tblStyleColBandSize w:val="1"/>
      <w:tblBorders>
        <w:top w:val="single" w:sz="24" w:space="0" w:color="ED7D31"/>
        <w:left w:val="single" w:sz="4" w:space="0" w:color="000000"/>
        <w:bottom w:val="single" w:sz="4" w:space="0" w:color="000000"/>
        <w:right w:val="single" w:sz="4" w:space="0" w:color="000000"/>
        <w:insideH w:val="single" w:sz="4" w:space="0" w:color="FFFFFF"/>
        <w:insideV w:val="single" w:sz="4" w:space="0" w:color="FFFFFF"/>
      </w:tblBorders>
      <w:tblCellMar>
        <w:top w:w="0" w:type="dxa"/>
        <w:left w:w="0" w:type="dxa"/>
        <w:bottom w:w="0" w:type="dxa"/>
        <w:right w:w="0" w:type="dxa"/>
      </w:tblCellMar>
    </w:tblPr>
    <w:tcPr>
      <w:shd w:val="clear" w:color="auto" w:fill="E6E6E6"/>
    </w:tcPr>
  </w:style>
  <w:style w:type="table" w:styleId="MediumList2-Accent2">
    <w:name w:val="Medium List 2 Accent 2"/>
    <w:uiPriority w:val="71"/>
    <w:semiHidden/>
    <w:unhideWhenUsed/>
    <w:rsid w:val="00B825F7"/>
    <w:rPr>
      <w:color w:val="000000"/>
      <w:sz w:val="22"/>
      <w:szCs w:val="22"/>
    </w:rPr>
    <w:tblPr>
      <w:tblStyleRowBandSize w:val="1"/>
      <w:tblStyleColBandSize w:val="1"/>
      <w:tblBorders>
        <w:top w:val="single" w:sz="24" w:space="0" w:color="ED7D31"/>
        <w:left w:val="single" w:sz="4" w:space="0" w:color="5B9BD5"/>
        <w:bottom w:val="single" w:sz="4" w:space="0" w:color="5B9BD5"/>
        <w:right w:val="single" w:sz="4" w:space="0" w:color="5B9BD5"/>
        <w:insideH w:val="single" w:sz="4" w:space="0" w:color="FFFFFF"/>
        <w:insideV w:val="single" w:sz="4" w:space="0" w:color="FFFFFF"/>
      </w:tblBorders>
      <w:tblCellMar>
        <w:top w:w="0" w:type="dxa"/>
        <w:left w:w="0" w:type="dxa"/>
        <w:bottom w:w="0" w:type="dxa"/>
        <w:right w:w="0" w:type="dxa"/>
      </w:tblCellMar>
    </w:tblPr>
    <w:tcPr>
      <w:shd w:val="clear" w:color="auto" w:fill="EEF5FB"/>
    </w:tcPr>
  </w:style>
  <w:style w:type="table" w:styleId="MediumList2-Accent3">
    <w:name w:val="Medium List 2 Accent 3"/>
    <w:uiPriority w:val="71"/>
    <w:semiHidden/>
    <w:unhideWhenUsed/>
    <w:rsid w:val="00B825F7"/>
    <w:rPr>
      <w:color w:val="000000"/>
      <w:sz w:val="22"/>
      <w:szCs w:val="22"/>
    </w:rPr>
    <w:tblPr>
      <w:tblStyleRowBandSize w:val="1"/>
      <w:tblStyleColBandSize w:val="1"/>
      <w:tblBorders>
        <w:top w:val="single" w:sz="24" w:space="0" w:color="ED7D31"/>
        <w:left w:val="single" w:sz="4" w:space="0" w:color="ED7D31"/>
        <w:bottom w:val="single" w:sz="4" w:space="0" w:color="ED7D31"/>
        <w:right w:val="single" w:sz="4" w:space="0" w:color="ED7D31"/>
        <w:insideH w:val="single" w:sz="4" w:space="0" w:color="FFFFFF"/>
        <w:insideV w:val="single" w:sz="4" w:space="0" w:color="FFFFFF"/>
      </w:tblBorders>
      <w:tblCellMar>
        <w:top w:w="0" w:type="dxa"/>
        <w:left w:w="0" w:type="dxa"/>
        <w:bottom w:w="0" w:type="dxa"/>
        <w:right w:w="0" w:type="dxa"/>
      </w:tblCellMar>
    </w:tblPr>
    <w:tcPr>
      <w:shd w:val="clear" w:color="auto" w:fill="FDF2EA"/>
    </w:tcPr>
  </w:style>
  <w:style w:type="table" w:styleId="MediumList2-Accent4">
    <w:name w:val="Medium List 2 Accent 4"/>
    <w:uiPriority w:val="71"/>
    <w:semiHidden/>
    <w:unhideWhenUsed/>
    <w:rsid w:val="00B825F7"/>
    <w:rPr>
      <w:color w:val="000000"/>
      <w:sz w:val="22"/>
      <w:szCs w:val="22"/>
    </w:rPr>
    <w:tblPr>
      <w:tblStyleRowBandSize w:val="1"/>
      <w:tblStyleColBandSize w:val="1"/>
      <w:tblBorders>
        <w:top w:val="single" w:sz="24" w:space="0" w:color="FFC000"/>
        <w:left w:val="single" w:sz="4" w:space="0" w:color="A5A5A5"/>
        <w:bottom w:val="single" w:sz="4" w:space="0" w:color="A5A5A5"/>
        <w:right w:val="single" w:sz="4" w:space="0" w:color="A5A5A5"/>
        <w:insideH w:val="single" w:sz="4" w:space="0" w:color="FFFFFF"/>
        <w:insideV w:val="single" w:sz="4" w:space="0" w:color="FFFFFF"/>
      </w:tblBorders>
      <w:tblCellMar>
        <w:top w:w="0" w:type="dxa"/>
        <w:left w:w="0" w:type="dxa"/>
        <w:bottom w:w="0" w:type="dxa"/>
        <w:right w:w="0" w:type="dxa"/>
      </w:tblCellMar>
    </w:tblPr>
    <w:tcPr>
      <w:shd w:val="clear" w:color="auto" w:fill="F6F6F6"/>
    </w:tcPr>
  </w:style>
  <w:style w:type="table" w:styleId="MediumList2-Accent5">
    <w:name w:val="Medium List 2 Accent 5"/>
    <w:uiPriority w:val="71"/>
    <w:semiHidden/>
    <w:unhideWhenUsed/>
    <w:rsid w:val="00B825F7"/>
    <w:rPr>
      <w:color w:val="000000"/>
      <w:sz w:val="22"/>
      <w:szCs w:val="22"/>
    </w:rPr>
    <w:tblPr>
      <w:tblStyleRowBandSize w:val="1"/>
      <w:tblStyleColBandSize w:val="1"/>
      <w:tblBorders>
        <w:top w:val="single" w:sz="24" w:space="0" w:color="A5A5A5"/>
        <w:left w:val="single" w:sz="4" w:space="0" w:color="FFC000"/>
        <w:bottom w:val="single" w:sz="4" w:space="0" w:color="FFC000"/>
        <w:right w:val="single" w:sz="4" w:space="0" w:color="FFC000"/>
        <w:insideH w:val="single" w:sz="4" w:space="0" w:color="FFFFFF"/>
        <w:insideV w:val="single" w:sz="4" w:space="0" w:color="FFFFFF"/>
      </w:tblBorders>
      <w:tblCellMar>
        <w:top w:w="0" w:type="dxa"/>
        <w:left w:w="0" w:type="dxa"/>
        <w:bottom w:w="0" w:type="dxa"/>
        <w:right w:w="0" w:type="dxa"/>
      </w:tblCellMar>
    </w:tblPr>
    <w:tcPr>
      <w:shd w:val="clear" w:color="auto" w:fill="FFF8E6"/>
    </w:tcPr>
  </w:style>
  <w:style w:type="table" w:styleId="MediumList2-Accent6">
    <w:name w:val="Medium List 2 Accent 6"/>
    <w:uiPriority w:val="71"/>
    <w:semiHidden/>
    <w:unhideWhenUsed/>
    <w:rsid w:val="00B825F7"/>
    <w:rPr>
      <w:color w:val="000000"/>
      <w:sz w:val="22"/>
      <w:szCs w:val="22"/>
    </w:rPr>
    <w:tblPr>
      <w:tblStyleRowBandSize w:val="1"/>
      <w:tblStyleColBandSize w:val="1"/>
      <w:tblBorders>
        <w:top w:val="single" w:sz="24" w:space="0" w:color="70AD47"/>
        <w:left w:val="single" w:sz="4" w:space="0" w:color="4472C4"/>
        <w:bottom w:val="single" w:sz="4" w:space="0" w:color="4472C4"/>
        <w:right w:val="single" w:sz="4" w:space="0" w:color="4472C4"/>
        <w:insideH w:val="single" w:sz="4" w:space="0" w:color="FFFFFF"/>
        <w:insideV w:val="single" w:sz="4" w:space="0" w:color="FFFFFF"/>
      </w:tblBorders>
      <w:tblCellMar>
        <w:top w:w="0" w:type="dxa"/>
        <w:left w:w="0" w:type="dxa"/>
        <w:bottom w:w="0" w:type="dxa"/>
        <w:right w:w="0" w:type="dxa"/>
      </w:tblCellMar>
    </w:tblPr>
    <w:tcPr>
      <w:shd w:val="clear" w:color="auto" w:fill="ECF1F9"/>
    </w:tcPr>
  </w:style>
  <w:style w:type="table" w:customStyle="1" w:styleId="TOCHeading1">
    <w:name w:val="TOC Heading1"/>
    <w:uiPriority w:val="71"/>
    <w:qFormat/>
    <w:rsid w:val="00B825F7"/>
    <w:rPr>
      <w:color w:val="000000"/>
      <w:sz w:val="22"/>
      <w:szCs w:val="22"/>
    </w:rPr>
    <w:tblPr>
      <w:tblStyleRowBandSize w:val="1"/>
      <w:tblStyleColBandSize w:val="1"/>
      <w:tblBorders>
        <w:top w:val="single" w:sz="24" w:space="0" w:color="4472C4"/>
        <w:left w:val="single" w:sz="4" w:space="0" w:color="70AD47"/>
        <w:bottom w:val="single" w:sz="4" w:space="0" w:color="70AD47"/>
        <w:right w:val="single" w:sz="4" w:space="0" w:color="70AD47"/>
        <w:insideH w:val="single" w:sz="4" w:space="0" w:color="FFFFFF"/>
        <w:insideV w:val="single" w:sz="4" w:space="0" w:color="FFFFFF"/>
      </w:tblBorders>
      <w:tblCellMar>
        <w:top w:w="0" w:type="dxa"/>
        <w:left w:w="0" w:type="dxa"/>
        <w:bottom w:w="0" w:type="dxa"/>
        <w:right w:w="0" w:type="dxa"/>
      </w:tblCellMar>
    </w:tblPr>
    <w:tcPr>
      <w:shd w:val="clear" w:color="auto" w:fill="F0F7EC"/>
    </w:tcPr>
  </w:style>
  <w:style w:type="character" w:styleId="CommentReference">
    <w:name w:val="annotation reference"/>
    <w:uiPriority w:val="99"/>
    <w:semiHidden/>
    <w:unhideWhenUsed/>
    <w:rsid w:val="00B825F7"/>
    <w:rPr>
      <w:sz w:val="16"/>
      <w:szCs w:val="16"/>
    </w:rPr>
  </w:style>
  <w:style w:type="paragraph" w:styleId="CommentText">
    <w:name w:val="annotation text"/>
    <w:link w:val="CommentTextChar"/>
    <w:uiPriority w:val="99"/>
    <w:semiHidden/>
    <w:unhideWhenUsed/>
    <w:rsid w:val="00B825F7"/>
    <w:rPr>
      <w:rFonts w:cs="Arial"/>
    </w:rPr>
  </w:style>
  <w:style w:type="character" w:customStyle="1" w:styleId="CommentTextChar">
    <w:name w:val="Comment Text Char"/>
    <w:link w:val="CommentText"/>
    <w:uiPriority w:val="99"/>
    <w:semiHidden/>
    <w:rsid w:val="00B825F7"/>
    <w:rPr>
      <w:rFonts w:ascii="Arial" w:hAnsi="Arial" w:cs="Arial"/>
      <w:sz w:val="20"/>
      <w:szCs w:val="20"/>
    </w:rPr>
  </w:style>
  <w:style w:type="paragraph" w:styleId="CommentSubject">
    <w:name w:val="annotation subject"/>
    <w:next w:val="CommentText"/>
    <w:link w:val="CommentSubjectChar"/>
    <w:uiPriority w:val="99"/>
    <w:semiHidden/>
    <w:unhideWhenUsed/>
    <w:rsid w:val="00B825F7"/>
    <w:rPr>
      <w:rFonts w:cs="Arial"/>
      <w:b/>
      <w:bCs/>
    </w:rPr>
  </w:style>
  <w:style w:type="character" w:customStyle="1" w:styleId="CommentSubjectChar">
    <w:name w:val="Comment Subject Char"/>
    <w:link w:val="CommentSubject"/>
    <w:uiPriority w:val="99"/>
    <w:semiHidden/>
    <w:rsid w:val="00B825F7"/>
    <w:rPr>
      <w:rFonts w:ascii="Arial" w:hAnsi="Arial" w:cs="Arial"/>
      <w:b/>
      <w:bCs/>
      <w:sz w:val="20"/>
      <w:szCs w:val="20"/>
    </w:rPr>
  </w:style>
  <w:style w:type="table" w:styleId="MediumList1-Accent1">
    <w:name w:val="Medium List 1 Accent 1"/>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000000"/>
    </w:tcPr>
  </w:style>
  <w:style w:type="table" w:styleId="MediumList1-Accent2">
    <w:name w:val="Medium List 1 Accent 2"/>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5B9BD5"/>
    </w:tcPr>
  </w:style>
  <w:style w:type="table" w:styleId="MediumList1-Accent3">
    <w:name w:val="Medium List 1 Accent 3"/>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ED7D31"/>
    </w:tcPr>
  </w:style>
  <w:style w:type="table" w:styleId="MediumList1-Accent4">
    <w:name w:val="Medium List 1 Accent 4"/>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A5A5A5"/>
    </w:tcPr>
  </w:style>
  <w:style w:type="table" w:styleId="MediumList1-Accent5">
    <w:name w:val="Medium List 1 Accent 5"/>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FFC000"/>
    </w:tcPr>
  </w:style>
  <w:style w:type="table" w:styleId="MediumList1-Accent6">
    <w:name w:val="Medium List 1 Accent 6"/>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4472C4"/>
    </w:tcPr>
  </w:style>
  <w:style w:type="table" w:customStyle="1" w:styleId="Bibliography1">
    <w:name w:val="Bibliography1"/>
    <w:uiPriority w:val="70"/>
    <w:semiHidden/>
    <w:unhideWhenUsed/>
    <w:rsid w:val="00B825F7"/>
    <w:rPr>
      <w:color w:val="FFFFFF"/>
      <w:sz w:val="22"/>
      <w:szCs w:val="22"/>
    </w:rPr>
    <w:tblPr>
      <w:tblStyleRowBandSize w:val="1"/>
      <w:tblStyleColBandSize w:val="1"/>
      <w:tblCellMar>
        <w:top w:w="0" w:type="dxa"/>
        <w:left w:w="0" w:type="dxa"/>
        <w:bottom w:w="0" w:type="dxa"/>
        <w:right w:w="0" w:type="dxa"/>
      </w:tblCellMar>
    </w:tblPr>
    <w:tcPr>
      <w:shd w:val="clear" w:color="auto" w:fill="70AD47"/>
    </w:tcPr>
  </w:style>
  <w:style w:type="paragraph" w:styleId="Date">
    <w:name w:val="Date"/>
    <w:next w:val="Normal"/>
    <w:link w:val="DateChar"/>
    <w:uiPriority w:val="99"/>
    <w:semiHidden/>
    <w:unhideWhenUsed/>
    <w:rsid w:val="00B825F7"/>
    <w:rPr>
      <w:rFonts w:cs="Arial"/>
      <w:sz w:val="22"/>
      <w:szCs w:val="22"/>
    </w:rPr>
  </w:style>
  <w:style w:type="character" w:customStyle="1" w:styleId="DateChar">
    <w:name w:val="Date Char"/>
    <w:link w:val="Date"/>
    <w:uiPriority w:val="99"/>
    <w:semiHidden/>
    <w:rsid w:val="00B825F7"/>
    <w:rPr>
      <w:rFonts w:ascii="Arial" w:hAnsi="Arial" w:cs="Arial"/>
    </w:rPr>
  </w:style>
  <w:style w:type="paragraph" w:styleId="DocumentMap">
    <w:name w:val="Document Map"/>
    <w:link w:val="DocumentMapChar"/>
    <w:uiPriority w:val="99"/>
    <w:semiHidden/>
    <w:unhideWhenUsed/>
    <w:rsid w:val="00B825F7"/>
    <w:rPr>
      <w:rFonts w:cs="Arial"/>
      <w:sz w:val="16"/>
      <w:szCs w:val="16"/>
    </w:rPr>
  </w:style>
  <w:style w:type="character" w:customStyle="1" w:styleId="DocumentMapChar">
    <w:name w:val="Document Map Char"/>
    <w:link w:val="DocumentMap"/>
    <w:uiPriority w:val="99"/>
    <w:semiHidden/>
    <w:rsid w:val="00B825F7"/>
    <w:rPr>
      <w:rFonts w:ascii="Arial" w:hAnsi="Arial" w:cs="Arial"/>
      <w:sz w:val="16"/>
      <w:szCs w:val="16"/>
    </w:rPr>
  </w:style>
  <w:style w:type="paragraph" w:styleId="E-mailSignature">
    <w:name w:val="E-mail Signature"/>
    <w:link w:val="E-mailSignatureChar"/>
    <w:uiPriority w:val="99"/>
    <w:semiHidden/>
    <w:unhideWhenUsed/>
    <w:rsid w:val="00B825F7"/>
    <w:rPr>
      <w:rFonts w:cs="Arial"/>
      <w:sz w:val="22"/>
      <w:szCs w:val="22"/>
    </w:rPr>
  </w:style>
  <w:style w:type="character" w:customStyle="1" w:styleId="E-mailSignatureChar">
    <w:name w:val="E-mail Signature Char"/>
    <w:link w:val="E-mailSignature"/>
    <w:uiPriority w:val="99"/>
    <w:semiHidden/>
    <w:rsid w:val="00B825F7"/>
    <w:rPr>
      <w:rFonts w:ascii="Arial" w:hAnsi="Arial" w:cs="Arial"/>
    </w:rPr>
  </w:style>
  <w:style w:type="character" w:styleId="Emphasis">
    <w:name w:val="Emphasis"/>
    <w:uiPriority w:val="20"/>
    <w:qFormat/>
    <w:rsid w:val="00B825F7"/>
    <w:rPr>
      <w:i/>
      <w:iCs/>
    </w:rPr>
  </w:style>
  <w:style w:type="character" w:styleId="EndnoteReference">
    <w:name w:val="endnote reference"/>
    <w:uiPriority w:val="99"/>
    <w:semiHidden/>
    <w:unhideWhenUsed/>
    <w:rsid w:val="00B825F7"/>
    <w:rPr>
      <w:vertAlign w:val="superscript"/>
    </w:rPr>
  </w:style>
  <w:style w:type="paragraph" w:styleId="EndnoteText">
    <w:name w:val="endnote text"/>
    <w:link w:val="EndnoteTextChar"/>
    <w:uiPriority w:val="99"/>
    <w:semiHidden/>
    <w:unhideWhenUsed/>
    <w:rsid w:val="00B825F7"/>
    <w:rPr>
      <w:rFonts w:cs="Arial"/>
    </w:rPr>
  </w:style>
  <w:style w:type="character" w:customStyle="1" w:styleId="EndnoteTextChar">
    <w:name w:val="Endnote Text Char"/>
    <w:link w:val="EndnoteText"/>
    <w:uiPriority w:val="99"/>
    <w:semiHidden/>
    <w:rsid w:val="00B825F7"/>
    <w:rPr>
      <w:rFonts w:ascii="Arial" w:hAnsi="Arial" w:cs="Arial"/>
      <w:sz w:val="20"/>
      <w:szCs w:val="20"/>
    </w:rPr>
  </w:style>
  <w:style w:type="paragraph" w:styleId="EnvelopeAddress">
    <w:name w:val="envelope address"/>
    <w:uiPriority w:val="99"/>
    <w:semiHidden/>
    <w:unhideWhenUsed/>
    <w:rsid w:val="00B825F7"/>
    <w:pPr>
      <w:framePr w:w="7920" w:h="1980" w:hRule="exact" w:hSpace="180" w:wrap="auto" w:hAnchor="page" w:xAlign="center" w:yAlign="bottom"/>
      <w:ind w:left="2880"/>
    </w:pPr>
    <w:rPr>
      <w:rFonts w:eastAsia="Times New Roman" w:cs="Arial"/>
      <w:sz w:val="24"/>
      <w:szCs w:val="24"/>
    </w:rPr>
  </w:style>
  <w:style w:type="paragraph" w:styleId="EnvelopeReturn">
    <w:name w:val="envelope return"/>
    <w:uiPriority w:val="99"/>
    <w:semiHidden/>
    <w:unhideWhenUsed/>
    <w:rsid w:val="00B825F7"/>
    <w:rPr>
      <w:rFonts w:eastAsia="Times New Roman" w:cs="Arial"/>
    </w:rPr>
  </w:style>
  <w:style w:type="character" w:styleId="FollowedHyperlink">
    <w:name w:val="FollowedHyperlink"/>
    <w:uiPriority w:val="99"/>
    <w:semiHidden/>
    <w:unhideWhenUsed/>
    <w:rsid w:val="00B825F7"/>
    <w:rPr>
      <w:color w:val="954F72"/>
      <w:u w:val="single"/>
    </w:rPr>
  </w:style>
  <w:style w:type="paragraph" w:styleId="Footer">
    <w:name w:val="footer"/>
    <w:link w:val="FooterChar"/>
    <w:uiPriority w:val="99"/>
    <w:unhideWhenUsed/>
    <w:rsid w:val="00B825F7"/>
    <w:pPr>
      <w:tabs>
        <w:tab w:val="center" w:pos="4513"/>
        <w:tab w:val="right" w:pos="9026"/>
      </w:tabs>
    </w:pPr>
    <w:rPr>
      <w:rFonts w:cs="Arial"/>
      <w:sz w:val="22"/>
      <w:szCs w:val="22"/>
    </w:rPr>
  </w:style>
  <w:style w:type="character" w:customStyle="1" w:styleId="FooterChar">
    <w:name w:val="Footer Char"/>
    <w:link w:val="Footer"/>
    <w:uiPriority w:val="99"/>
    <w:rsid w:val="00B825F7"/>
    <w:rPr>
      <w:rFonts w:ascii="Arial" w:hAnsi="Arial" w:cs="Arial"/>
    </w:rPr>
  </w:style>
  <w:style w:type="character" w:styleId="FootnoteReference">
    <w:name w:val="footnote reference"/>
    <w:uiPriority w:val="99"/>
    <w:semiHidden/>
    <w:unhideWhenUsed/>
    <w:rsid w:val="00B825F7"/>
    <w:rPr>
      <w:vertAlign w:val="superscript"/>
    </w:rPr>
  </w:style>
  <w:style w:type="paragraph" w:styleId="FootnoteText">
    <w:name w:val="footnote text"/>
    <w:link w:val="FootnoteTextChar"/>
    <w:uiPriority w:val="99"/>
    <w:semiHidden/>
    <w:unhideWhenUsed/>
    <w:rsid w:val="00B825F7"/>
    <w:rPr>
      <w:rFonts w:cs="Arial"/>
    </w:rPr>
  </w:style>
  <w:style w:type="character" w:customStyle="1" w:styleId="FootnoteTextChar">
    <w:name w:val="Footnote Text Char"/>
    <w:link w:val="FootnoteText"/>
    <w:uiPriority w:val="99"/>
    <w:semiHidden/>
    <w:rsid w:val="00B825F7"/>
    <w:rPr>
      <w:rFonts w:ascii="Arial" w:hAnsi="Arial" w:cs="Arial"/>
      <w:sz w:val="20"/>
      <w:szCs w:val="20"/>
    </w:rPr>
  </w:style>
  <w:style w:type="table" w:styleId="GridTable1Light">
    <w:name w:val="Grid Table 1 Light"/>
    <w:uiPriority w:val="46"/>
    <w:rsid w:val="00B825F7"/>
    <w:rPr>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table" w:styleId="GridTable1Light-Accent1">
    <w:name w:val="Grid Table 1 Light Accent 1"/>
    <w:uiPriority w:val="46"/>
    <w:rsid w:val="00B825F7"/>
    <w:rPr>
      <w:sz w:val="22"/>
      <w:szCs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0" w:type="dxa"/>
        <w:bottom w:w="0" w:type="dxa"/>
        <w:right w:w="0" w:type="dxa"/>
      </w:tblCellMar>
    </w:tblPr>
  </w:style>
  <w:style w:type="table" w:styleId="GridTable1Light-Accent2">
    <w:name w:val="Grid Table 1 Light Accent 2"/>
    <w:uiPriority w:val="46"/>
    <w:rsid w:val="00B825F7"/>
    <w:rPr>
      <w:sz w:val="22"/>
      <w:szCs w:val="22"/>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0" w:type="dxa"/>
        <w:bottom w:w="0" w:type="dxa"/>
        <w:right w:w="0" w:type="dxa"/>
      </w:tblCellMar>
    </w:tblPr>
  </w:style>
  <w:style w:type="table" w:styleId="GridTable1Light-Accent3">
    <w:name w:val="Grid Table 1 Light Accent 3"/>
    <w:uiPriority w:val="46"/>
    <w:rsid w:val="00B825F7"/>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CellMar>
        <w:top w:w="0" w:type="dxa"/>
        <w:left w:w="0" w:type="dxa"/>
        <w:bottom w:w="0" w:type="dxa"/>
        <w:right w:w="0" w:type="dxa"/>
      </w:tblCellMar>
    </w:tblPr>
  </w:style>
  <w:style w:type="table" w:styleId="GridTable1Light-Accent4">
    <w:name w:val="Grid Table 1 Light Accent 4"/>
    <w:uiPriority w:val="46"/>
    <w:rsid w:val="00B825F7"/>
    <w:rPr>
      <w:sz w:val="22"/>
      <w:szCs w:val="22"/>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0" w:type="dxa"/>
        <w:bottom w:w="0" w:type="dxa"/>
        <w:right w:w="0" w:type="dxa"/>
      </w:tblCellMar>
    </w:tblPr>
  </w:style>
  <w:style w:type="table" w:styleId="GridTable1Light-Accent5">
    <w:name w:val="Grid Table 1 Light Accent 5"/>
    <w:uiPriority w:val="46"/>
    <w:rsid w:val="00B825F7"/>
    <w:rPr>
      <w:sz w:val="22"/>
      <w:szCs w:val="22"/>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0" w:type="dxa"/>
        <w:bottom w:w="0" w:type="dxa"/>
        <w:right w:w="0" w:type="dxa"/>
      </w:tblCellMar>
    </w:tblPr>
  </w:style>
  <w:style w:type="table" w:styleId="GridTable1Light-Accent6">
    <w:name w:val="Grid Table 1 Light Accent 6"/>
    <w:uiPriority w:val="46"/>
    <w:rsid w:val="00B825F7"/>
    <w:rPr>
      <w:sz w:val="22"/>
      <w:szCs w:val="22"/>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CellMar>
        <w:top w:w="0" w:type="dxa"/>
        <w:left w:w="0" w:type="dxa"/>
        <w:bottom w:w="0" w:type="dxa"/>
        <w:right w:w="0" w:type="dxa"/>
      </w:tblCellMar>
    </w:tblPr>
  </w:style>
  <w:style w:type="table" w:styleId="GridTable2">
    <w:name w:val="Grid Table 2"/>
    <w:uiPriority w:val="47"/>
    <w:rsid w:val="00B825F7"/>
    <w:rPr>
      <w:sz w:val="22"/>
      <w:szCs w:val="22"/>
    </w:rPr>
    <w:tblPr>
      <w:tblStyleRowBandSize w:val="1"/>
      <w:tblStyleColBandSize w:val="1"/>
      <w:tblBorders>
        <w:top w:val="single" w:sz="2" w:space="0" w:color="666666"/>
        <w:bottom w:val="single" w:sz="2" w:space="0" w:color="666666"/>
        <w:insideH w:val="single" w:sz="2" w:space="0" w:color="666666"/>
        <w:insideV w:val="single" w:sz="2" w:space="0" w:color="666666"/>
      </w:tblBorders>
      <w:tblCellMar>
        <w:top w:w="0" w:type="dxa"/>
        <w:left w:w="0" w:type="dxa"/>
        <w:bottom w:w="0" w:type="dxa"/>
        <w:right w:w="0" w:type="dxa"/>
      </w:tblCellMar>
    </w:tblPr>
  </w:style>
  <w:style w:type="table" w:styleId="GridTable2-Accent1">
    <w:name w:val="Grid Table 2 Accent 1"/>
    <w:uiPriority w:val="47"/>
    <w:rsid w:val="00B825F7"/>
    <w:rPr>
      <w:sz w:val="22"/>
      <w:szCs w:val="22"/>
    </w:rPr>
    <w:tblPr>
      <w:tblStyleRowBandSize w:val="1"/>
      <w:tblStyleColBandSize w:val="1"/>
      <w:tblBorders>
        <w:top w:val="single" w:sz="2" w:space="0" w:color="9CC2E5"/>
        <w:bottom w:val="single" w:sz="2" w:space="0" w:color="9CC2E5"/>
        <w:insideH w:val="single" w:sz="2" w:space="0" w:color="9CC2E5"/>
        <w:insideV w:val="single" w:sz="2" w:space="0" w:color="9CC2E5"/>
      </w:tblBorders>
      <w:tblCellMar>
        <w:top w:w="0" w:type="dxa"/>
        <w:left w:w="0" w:type="dxa"/>
        <w:bottom w:w="0" w:type="dxa"/>
        <w:right w:w="0" w:type="dxa"/>
      </w:tblCellMar>
    </w:tblPr>
  </w:style>
  <w:style w:type="table" w:styleId="GridTable2-Accent2">
    <w:name w:val="Grid Table 2 Accent 2"/>
    <w:uiPriority w:val="47"/>
    <w:rsid w:val="00B825F7"/>
    <w:rPr>
      <w:sz w:val="22"/>
      <w:szCs w:val="22"/>
    </w:rPr>
    <w:tblPr>
      <w:tblStyleRowBandSize w:val="1"/>
      <w:tblStyleColBandSize w:val="1"/>
      <w:tblBorders>
        <w:top w:val="single" w:sz="2" w:space="0" w:color="F4B083"/>
        <w:bottom w:val="single" w:sz="2" w:space="0" w:color="F4B083"/>
        <w:insideH w:val="single" w:sz="2" w:space="0" w:color="F4B083"/>
        <w:insideV w:val="single" w:sz="2" w:space="0" w:color="F4B083"/>
      </w:tblBorders>
      <w:tblCellMar>
        <w:top w:w="0" w:type="dxa"/>
        <w:left w:w="0" w:type="dxa"/>
        <w:bottom w:w="0" w:type="dxa"/>
        <w:right w:w="0" w:type="dxa"/>
      </w:tblCellMar>
    </w:tblPr>
  </w:style>
  <w:style w:type="table" w:styleId="GridTable2-Accent3">
    <w:name w:val="Grid Table 2 Accent 3"/>
    <w:uiPriority w:val="47"/>
    <w:rsid w:val="00B825F7"/>
    <w:rPr>
      <w:sz w:val="22"/>
      <w:szCs w:val="22"/>
    </w:rPr>
    <w:tblPr>
      <w:tblStyleRowBandSize w:val="1"/>
      <w:tblStyleColBandSize w:val="1"/>
      <w:tblBorders>
        <w:top w:val="single" w:sz="2" w:space="0" w:color="C9C9C9"/>
        <w:bottom w:val="single" w:sz="2" w:space="0" w:color="C9C9C9"/>
        <w:insideH w:val="single" w:sz="2" w:space="0" w:color="C9C9C9"/>
        <w:insideV w:val="single" w:sz="2" w:space="0" w:color="C9C9C9"/>
      </w:tblBorders>
      <w:tblCellMar>
        <w:top w:w="0" w:type="dxa"/>
        <w:left w:w="0" w:type="dxa"/>
        <w:bottom w:w="0" w:type="dxa"/>
        <w:right w:w="0" w:type="dxa"/>
      </w:tblCellMar>
    </w:tblPr>
  </w:style>
  <w:style w:type="table" w:styleId="GridTable2-Accent4">
    <w:name w:val="Grid Table 2 Accent 4"/>
    <w:uiPriority w:val="47"/>
    <w:rsid w:val="00B825F7"/>
    <w:rPr>
      <w:sz w:val="22"/>
      <w:szCs w:val="22"/>
    </w:rPr>
    <w:tblPr>
      <w:tblStyleRowBandSize w:val="1"/>
      <w:tblStyleColBandSize w:val="1"/>
      <w:tblBorders>
        <w:top w:val="single" w:sz="2" w:space="0" w:color="FFD966"/>
        <w:bottom w:val="single" w:sz="2" w:space="0" w:color="FFD966"/>
        <w:insideH w:val="single" w:sz="2" w:space="0" w:color="FFD966"/>
        <w:insideV w:val="single" w:sz="2" w:space="0" w:color="FFD966"/>
      </w:tblBorders>
      <w:tblCellMar>
        <w:top w:w="0" w:type="dxa"/>
        <w:left w:w="0" w:type="dxa"/>
        <w:bottom w:w="0" w:type="dxa"/>
        <w:right w:w="0" w:type="dxa"/>
      </w:tblCellMar>
    </w:tblPr>
  </w:style>
  <w:style w:type="table" w:styleId="GridTable2-Accent5">
    <w:name w:val="Grid Table 2 Accent 5"/>
    <w:uiPriority w:val="47"/>
    <w:rsid w:val="00B825F7"/>
    <w:rPr>
      <w:sz w:val="22"/>
      <w:szCs w:val="22"/>
    </w:rPr>
    <w:tblPr>
      <w:tblStyleRowBandSize w:val="1"/>
      <w:tblStyleColBandSize w:val="1"/>
      <w:tblBorders>
        <w:top w:val="single" w:sz="2" w:space="0" w:color="8EAADB"/>
        <w:bottom w:val="single" w:sz="2" w:space="0" w:color="8EAADB"/>
        <w:insideH w:val="single" w:sz="2" w:space="0" w:color="8EAADB"/>
        <w:insideV w:val="single" w:sz="2" w:space="0" w:color="8EAADB"/>
      </w:tblBorders>
      <w:tblCellMar>
        <w:top w:w="0" w:type="dxa"/>
        <w:left w:w="0" w:type="dxa"/>
        <w:bottom w:w="0" w:type="dxa"/>
        <w:right w:w="0" w:type="dxa"/>
      </w:tblCellMar>
    </w:tblPr>
  </w:style>
  <w:style w:type="table" w:styleId="GridTable2-Accent6">
    <w:name w:val="Grid Table 2 Accent 6"/>
    <w:uiPriority w:val="47"/>
    <w:rsid w:val="00B825F7"/>
    <w:rPr>
      <w:sz w:val="22"/>
      <w:szCs w:val="22"/>
    </w:rPr>
    <w:tblPr>
      <w:tblStyleRowBandSize w:val="1"/>
      <w:tblStyleColBandSize w:val="1"/>
      <w:tblBorders>
        <w:top w:val="single" w:sz="2" w:space="0" w:color="A8D08D"/>
        <w:bottom w:val="single" w:sz="2" w:space="0" w:color="A8D08D"/>
        <w:insideH w:val="single" w:sz="2" w:space="0" w:color="A8D08D"/>
        <w:insideV w:val="single" w:sz="2" w:space="0" w:color="A8D08D"/>
      </w:tblBorders>
      <w:tblCellMar>
        <w:top w:w="0" w:type="dxa"/>
        <w:left w:w="0" w:type="dxa"/>
        <w:bottom w:w="0" w:type="dxa"/>
        <w:right w:w="0" w:type="dxa"/>
      </w:tblCellMar>
    </w:tblPr>
  </w:style>
  <w:style w:type="table" w:styleId="GridTable3">
    <w:name w:val="Grid Table 3"/>
    <w:uiPriority w:val="48"/>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3-Accent1">
    <w:name w:val="Grid Table 3 Accent 1"/>
    <w:uiPriority w:val="48"/>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3-Accent2">
    <w:name w:val="Grid Table 3 Accent 2"/>
    <w:uiPriority w:val="48"/>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3-Accent3">
    <w:name w:val="Grid Table 3 Accent 3"/>
    <w:uiPriority w:val="48"/>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3-Accent4">
    <w:name w:val="Grid Table 3 Accent 4"/>
    <w:uiPriority w:val="48"/>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3-Accent5">
    <w:name w:val="Grid Table 3 Accent 5"/>
    <w:uiPriority w:val="48"/>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3-Accent6">
    <w:name w:val="Grid Table 3 Accent 6"/>
    <w:uiPriority w:val="48"/>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4">
    <w:name w:val="Grid Table 4"/>
    <w:uiPriority w:val="49"/>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4-Accent1">
    <w:name w:val="Grid Table 4 Accent 1"/>
    <w:uiPriority w:val="49"/>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4-Accent2">
    <w:name w:val="Grid Table 4 Accent 2"/>
    <w:uiPriority w:val="49"/>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4-Accent3">
    <w:name w:val="Grid Table 4 Accent 3"/>
    <w:uiPriority w:val="49"/>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4-Accent4">
    <w:name w:val="Grid Table 4 Accent 4"/>
    <w:uiPriority w:val="49"/>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4-Accent5">
    <w:name w:val="Grid Table 4 Accent 5"/>
    <w:uiPriority w:val="49"/>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4-Accent6">
    <w:name w:val="Grid Table 4 Accent 6"/>
    <w:uiPriority w:val="49"/>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5Dark">
    <w:name w:val="Grid Table 5 Dark"/>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CCCCCC"/>
    </w:tcPr>
  </w:style>
  <w:style w:type="table" w:styleId="GridTable5Dark-Accent1">
    <w:name w:val="Grid Table 5 Dark Accent 1"/>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EEAF6"/>
    </w:tcPr>
  </w:style>
  <w:style w:type="table" w:styleId="GridTable5Dark-Accent2">
    <w:name w:val="Grid Table 5 Dark Accent 2"/>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BE4D5"/>
    </w:tcPr>
  </w:style>
  <w:style w:type="table" w:styleId="GridTable5Dark-Accent3">
    <w:name w:val="Grid Table 5 Dark Accent 3"/>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DEDED"/>
    </w:tcPr>
  </w:style>
  <w:style w:type="table" w:styleId="GridTable5Dark-Accent4">
    <w:name w:val="Grid Table 5 Dark Accent 4"/>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FFF2CC"/>
    </w:tcPr>
  </w:style>
  <w:style w:type="table" w:styleId="GridTable5Dark-Accent5">
    <w:name w:val="Grid Table 5 Dark Accent 5"/>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D9E2F3"/>
    </w:tcPr>
  </w:style>
  <w:style w:type="table" w:styleId="GridTable5Dark-Accent6">
    <w:name w:val="Grid Table 5 Dark Accent 6"/>
    <w:uiPriority w:val="50"/>
    <w:rsid w:val="00B825F7"/>
    <w:rPr>
      <w:sz w:val="22"/>
      <w:szCs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0" w:type="dxa"/>
        <w:bottom w:w="0" w:type="dxa"/>
        <w:right w:w="0" w:type="dxa"/>
      </w:tblCellMar>
    </w:tblPr>
    <w:tcPr>
      <w:shd w:val="clear" w:color="auto" w:fill="E2EFD9"/>
    </w:tcPr>
  </w:style>
  <w:style w:type="table" w:styleId="GridTable6Colorful">
    <w:name w:val="Grid Table 6 Colorful"/>
    <w:uiPriority w:val="51"/>
    <w:rsid w:val="00B825F7"/>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6Colorful-Accent1">
    <w:name w:val="Grid Table 6 Colorful Accent 1"/>
    <w:uiPriority w:val="51"/>
    <w:rsid w:val="00B825F7"/>
    <w:rPr>
      <w:color w:val="2E74B5"/>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6Colorful-Accent2">
    <w:name w:val="Grid Table 6 Colorful Accent 2"/>
    <w:uiPriority w:val="51"/>
    <w:rsid w:val="00B825F7"/>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6Colorful-Accent3">
    <w:name w:val="Grid Table 6 Colorful Accent 3"/>
    <w:uiPriority w:val="51"/>
    <w:rsid w:val="00B825F7"/>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6Colorful-Accent4">
    <w:name w:val="Grid Table 6 Colorful Accent 4"/>
    <w:uiPriority w:val="51"/>
    <w:rsid w:val="00B825F7"/>
    <w:rPr>
      <w:color w:val="BF8F00"/>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6Colorful-Accent5">
    <w:name w:val="Grid Table 6 Colorful Accent 5"/>
    <w:uiPriority w:val="51"/>
    <w:rsid w:val="00B825F7"/>
    <w:rPr>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6Colorful-Accent6">
    <w:name w:val="Grid Table 6 Colorful Accent 6"/>
    <w:uiPriority w:val="51"/>
    <w:rsid w:val="00B825F7"/>
    <w:rPr>
      <w:color w:val="538135"/>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table" w:styleId="GridTable7Colorful">
    <w:name w:val="Grid Table 7 Colorful"/>
    <w:uiPriority w:val="52"/>
    <w:rsid w:val="00B825F7"/>
    <w:rPr>
      <w:color w:val="000000"/>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0" w:type="dxa"/>
        <w:bottom w:w="0" w:type="dxa"/>
        <w:right w:w="0" w:type="dxa"/>
      </w:tblCellMar>
    </w:tblPr>
  </w:style>
  <w:style w:type="table" w:styleId="GridTable7Colorful-Accent1">
    <w:name w:val="Grid Table 7 Colorful Accent 1"/>
    <w:uiPriority w:val="52"/>
    <w:rsid w:val="00B825F7"/>
    <w:rPr>
      <w:color w:val="2E74B5"/>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0" w:type="dxa"/>
        <w:bottom w:w="0" w:type="dxa"/>
        <w:right w:w="0" w:type="dxa"/>
      </w:tblCellMar>
    </w:tblPr>
  </w:style>
  <w:style w:type="table" w:styleId="GridTable7Colorful-Accent2">
    <w:name w:val="Grid Table 7 Colorful Accent 2"/>
    <w:uiPriority w:val="52"/>
    <w:rsid w:val="00B825F7"/>
    <w:rPr>
      <w:color w:val="C45911"/>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0" w:type="dxa"/>
        <w:bottom w:w="0" w:type="dxa"/>
        <w:right w:w="0" w:type="dxa"/>
      </w:tblCellMar>
    </w:tblPr>
  </w:style>
  <w:style w:type="table" w:styleId="GridTable7Colorful-Accent3">
    <w:name w:val="Grid Table 7 Colorful Accent 3"/>
    <w:uiPriority w:val="52"/>
    <w:rsid w:val="00B825F7"/>
    <w:rPr>
      <w:color w:val="7B7B7B"/>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0" w:type="dxa"/>
        <w:bottom w:w="0" w:type="dxa"/>
        <w:right w:w="0" w:type="dxa"/>
      </w:tblCellMar>
    </w:tblPr>
  </w:style>
  <w:style w:type="table" w:styleId="GridTable7Colorful-Accent4">
    <w:name w:val="Grid Table 7 Colorful Accent 4"/>
    <w:uiPriority w:val="52"/>
    <w:rsid w:val="00B825F7"/>
    <w:rPr>
      <w:color w:val="BF8F00"/>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CellMar>
        <w:top w:w="0" w:type="dxa"/>
        <w:left w:w="0" w:type="dxa"/>
        <w:bottom w:w="0" w:type="dxa"/>
        <w:right w:w="0" w:type="dxa"/>
      </w:tblCellMar>
    </w:tblPr>
  </w:style>
  <w:style w:type="table" w:styleId="GridTable7Colorful-Accent5">
    <w:name w:val="Grid Table 7 Colorful Accent 5"/>
    <w:uiPriority w:val="52"/>
    <w:rsid w:val="00B825F7"/>
    <w:rPr>
      <w:color w:val="2F5496"/>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0" w:type="dxa"/>
        <w:bottom w:w="0" w:type="dxa"/>
        <w:right w:w="0" w:type="dxa"/>
      </w:tblCellMar>
    </w:tblPr>
  </w:style>
  <w:style w:type="table" w:styleId="GridTable7Colorful-Accent6">
    <w:name w:val="Grid Table 7 Colorful Accent 6"/>
    <w:uiPriority w:val="52"/>
    <w:rsid w:val="00B825F7"/>
    <w:rPr>
      <w:color w:val="538135"/>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CellMar>
        <w:top w:w="0" w:type="dxa"/>
        <w:left w:w="0" w:type="dxa"/>
        <w:bottom w:w="0" w:type="dxa"/>
        <w:right w:w="0" w:type="dxa"/>
      </w:tblCellMar>
    </w:tblPr>
  </w:style>
  <w:style w:type="paragraph" w:styleId="Header">
    <w:name w:val="header"/>
    <w:link w:val="HeaderChar"/>
    <w:uiPriority w:val="99"/>
    <w:unhideWhenUsed/>
    <w:rsid w:val="00B825F7"/>
    <w:pPr>
      <w:tabs>
        <w:tab w:val="center" w:pos="4513"/>
        <w:tab w:val="right" w:pos="9026"/>
      </w:tabs>
    </w:pPr>
    <w:rPr>
      <w:rFonts w:cs="Arial"/>
      <w:sz w:val="22"/>
      <w:szCs w:val="22"/>
    </w:rPr>
  </w:style>
  <w:style w:type="character" w:customStyle="1" w:styleId="HeaderChar">
    <w:name w:val="Header Char"/>
    <w:link w:val="Header"/>
    <w:uiPriority w:val="99"/>
    <w:rsid w:val="00B825F7"/>
    <w:rPr>
      <w:rFonts w:ascii="Arial" w:hAnsi="Arial" w:cs="Arial"/>
    </w:rPr>
  </w:style>
  <w:style w:type="character" w:styleId="HTMLAcronym">
    <w:name w:val="HTML Acronym"/>
    <w:uiPriority w:val="99"/>
    <w:semiHidden/>
    <w:unhideWhenUsed/>
    <w:rsid w:val="00B825F7"/>
  </w:style>
  <w:style w:type="paragraph" w:styleId="HTMLAddress">
    <w:name w:val="HTML Address"/>
    <w:link w:val="HTMLAddressChar"/>
    <w:uiPriority w:val="99"/>
    <w:semiHidden/>
    <w:unhideWhenUsed/>
    <w:rsid w:val="00B825F7"/>
    <w:rPr>
      <w:rFonts w:cs="Arial"/>
      <w:i/>
      <w:iCs/>
      <w:sz w:val="22"/>
      <w:szCs w:val="22"/>
    </w:rPr>
  </w:style>
  <w:style w:type="character" w:customStyle="1" w:styleId="HTMLAddressChar">
    <w:name w:val="HTML Address Char"/>
    <w:link w:val="HTMLAddress"/>
    <w:uiPriority w:val="99"/>
    <w:semiHidden/>
    <w:rsid w:val="00B825F7"/>
    <w:rPr>
      <w:rFonts w:ascii="Arial" w:hAnsi="Arial" w:cs="Arial"/>
      <w:i/>
      <w:iCs/>
    </w:rPr>
  </w:style>
  <w:style w:type="character" w:styleId="HTMLCite">
    <w:name w:val="HTML Cite"/>
    <w:uiPriority w:val="99"/>
    <w:semiHidden/>
    <w:unhideWhenUsed/>
    <w:rsid w:val="00B825F7"/>
    <w:rPr>
      <w:i/>
      <w:iCs/>
    </w:rPr>
  </w:style>
  <w:style w:type="character" w:styleId="HTMLCode">
    <w:name w:val="HTML Code"/>
    <w:uiPriority w:val="99"/>
    <w:semiHidden/>
    <w:unhideWhenUsed/>
    <w:rsid w:val="00B825F7"/>
    <w:rPr>
      <w:sz w:val="20"/>
      <w:szCs w:val="20"/>
    </w:rPr>
  </w:style>
  <w:style w:type="character" w:styleId="HTMLDefinition">
    <w:name w:val="HTML Definition"/>
    <w:uiPriority w:val="99"/>
    <w:semiHidden/>
    <w:unhideWhenUsed/>
    <w:rsid w:val="00B825F7"/>
    <w:rPr>
      <w:i/>
      <w:iCs/>
    </w:rPr>
  </w:style>
  <w:style w:type="character" w:styleId="HTMLKeyboard">
    <w:name w:val="HTML Keyboard"/>
    <w:uiPriority w:val="99"/>
    <w:semiHidden/>
    <w:unhideWhenUsed/>
    <w:rsid w:val="00B825F7"/>
    <w:rPr>
      <w:sz w:val="20"/>
      <w:szCs w:val="20"/>
    </w:rPr>
  </w:style>
  <w:style w:type="paragraph" w:styleId="HTMLPreformatted">
    <w:name w:val="HTML Preformatted"/>
    <w:link w:val="HTMLPreformattedChar"/>
    <w:uiPriority w:val="99"/>
    <w:semiHidden/>
    <w:unhideWhenUsed/>
    <w:rsid w:val="00B825F7"/>
    <w:rPr>
      <w:rFonts w:cs="Arial"/>
    </w:rPr>
  </w:style>
  <w:style w:type="character" w:customStyle="1" w:styleId="HTMLPreformattedChar">
    <w:name w:val="HTML Preformatted Char"/>
    <w:link w:val="HTMLPreformatted"/>
    <w:uiPriority w:val="99"/>
    <w:semiHidden/>
    <w:rsid w:val="00B825F7"/>
    <w:rPr>
      <w:rFonts w:ascii="Arial" w:hAnsi="Arial" w:cs="Arial"/>
      <w:sz w:val="20"/>
      <w:szCs w:val="20"/>
    </w:rPr>
  </w:style>
  <w:style w:type="character" w:styleId="HTMLSample">
    <w:name w:val="HTML Sample"/>
    <w:uiPriority w:val="99"/>
    <w:semiHidden/>
    <w:unhideWhenUsed/>
    <w:rsid w:val="00B825F7"/>
  </w:style>
  <w:style w:type="character" w:styleId="HTMLTypewriter">
    <w:name w:val="HTML Typewriter"/>
    <w:uiPriority w:val="99"/>
    <w:semiHidden/>
    <w:unhideWhenUsed/>
    <w:rsid w:val="00B825F7"/>
    <w:rPr>
      <w:sz w:val="20"/>
      <w:szCs w:val="20"/>
    </w:rPr>
  </w:style>
  <w:style w:type="character" w:styleId="HTMLVariable">
    <w:name w:val="HTML Variable"/>
    <w:uiPriority w:val="99"/>
    <w:semiHidden/>
    <w:unhideWhenUsed/>
    <w:rsid w:val="00B825F7"/>
    <w:rPr>
      <w:i/>
      <w:iCs/>
    </w:rPr>
  </w:style>
  <w:style w:type="character" w:styleId="Hyperlink">
    <w:name w:val="Hyperlink"/>
    <w:uiPriority w:val="99"/>
    <w:unhideWhenUsed/>
    <w:rsid w:val="00B825F7"/>
    <w:rPr>
      <w:color w:val="0563C1"/>
      <w:u w:val="single"/>
    </w:rPr>
  </w:style>
  <w:style w:type="paragraph" w:styleId="Index1">
    <w:name w:val="index 1"/>
    <w:next w:val="Normal"/>
    <w:autoRedefine/>
    <w:uiPriority w:val="99"/>
    <w:semiHidden/>
    <w:unhideWhenUsed/>
    <w:rsid w:val="00B825F7"/>
    <w:pPr>
      <w:ind w:left="220" w:hanging="220"/>
    </w:pPr>
    <w:rPr>
      <w:rFonts w:cs="Arial"/>
      <w:sz w:val="22"/>
      <w:szCs w:val="22"/>
    </w:rPr>
  </w:style>
  <w:style w:type="paragraph" w:styleId="Index2">
    <w:name w:val="index 2"/>
    <w:next w:val="Normal"/>
    <w:autoRedefine/>
    <w:uiPriority w:val="99"/>
    <w:semiHidden/>
    <w:unhideWhenUsed/>
    <w:rsid w:val="00B825F7"/>
    <w:pPr>
      <w:ind w:left="440" w:hanging="220"/>
    </w:pPr>
    <w:rPr>
      <w:rFonts w:cs="Arial"/>
      <w:sz w:val="22"/>
      <w:szCs w:val="22"/>
    </w:rPr>
  </w:style>
  <w:style w:type="paragraph" w:styleId="Index3">
    <w:name w:val="index 3"/>
    <w:next w:val="Normal"/>
    <w:autoRedefine/>
    <w:uiPriority w:val="99"/>
    <w:semiHidden/>
    <w:unhideWhenUsed/>
    <w:rsid w:val="00B825F7"/>
    <w:pPr>
      <w:ind w:left="660" w:hanging="220"/>
    </w:pPr>
    <w:rPr>
      <w:rFonts w:cs="Arial"/>
      <w:sz w:val="22"/>
      <w:szCs w:val="22"/>
    </w:rPr>
  </w:style>
  <w:style w:type="paragraph" w:styleId="Index4">
    <w:name w:val="index 4"/>
    <w:next w:val="Normal"/>
    <w:autoRedefine/>
    <w:uiPriority w:val="99"/>
    <w:semiHidden/>
    <w:unhideWhenUsed/>
    <w:rsid w:val="00B825F7"/>
    <w:pPr>
      <w:ind w:left="880" w:hanging="220"/>
    </w:pPr>
    <w:rPr>
      <w:rFonts w:cs="Arial"/>
      <w:sz w:val="22"/>
      <w:szCs w:val="22"/>
    </w:rPr>
  </w:style>
  <w:style w:type="paragraph" w:styleId="Index5">
    <w:name w:val="index 5"/>
    <w:next w:val="Normal"/>
    <w:autoRedefine/>
    <w:uiPriority w:val="99"/>
    <w:semiHidden/>
    <w:unhideWhenUsed/>
    <w:rsid w:val="00B825F7"/>
    <w:pPr>
      <w:ind w:left="1100" w:hanging="220"/>
    </w:pPr>
    <w:rPr>
      <w:rFonts w:cs="Arial"/>
      <w:sz w:val="22"/>
      <w:szCs w:val="22"/>
    </w:rPr>
  </w:style>
  <w:style w:type="paragraph" w:styleId="Index6">
    <w:name w:val="index 6"/>
    <w:next w:val="Normal"/>
    <w:autoRedefine/>
    <w:uiPriority w:val="99"/>
    <w:semiHidden/>
    <w:unhideWhenUsed/>
    <w:rsid w:val="00B825F7"/>
    <w:pPr>
      <w:ind w:left="1320" w:hanging="220"/>
    </w:pPr>
    <w:rPr>
      <w:rFonts w:cs="Arial"/>
      <w:sz w:val="22"/>
      <w:szCs w:val="22"/>
    </w:rPr>
  </w:style>
  <w:style w:type="paragraph" w:styleId="Index7">
    <w:name w:val="index 7"/>
    <w:next w:val="Normal"/>
    <w:autoRedefine/>
    <w:uiPriority w:val="99"/>
    <w:semiHidden/>
    <w:unhideWhenUsed/>
    <w:rsid w:val="00B825F7"/>
    <w:pPr>
      <w:ind w:left="1540" w:hanging="220"/>
    </w:pPr>
    <w:rPr>
      <w:rFonts w:cs="Arial"/>
      <w:sz w:val="22"/>
      <w:szCs w:val="22"/>
    </w:rPr>
  </w:style>
  <w:style w:type="paragraph" w:styleId="Index8">
    <w:name w:val="index 8"/>
    <w:next w:val="Normal"/>
    <w:autoRedefine/>
    <w:uiPriority w:val="99"/>
    <w:semiHidden/>
    <w:unhideWhenUsed/>
    <w:rsid w:val="00B825F7"/>
    <w:pPr>
      <w:ind w:left="1760" w:hanging="220"/>
    </w:pPr>
    <w:rPr>
      <w:rFonts w:cs="Arial"/>
      <w:sz w:val="22"/>
      <w:szCs w:val="22"/>
    </w:rPr>
  </w:style>
  <w:style w:type="paragraph" w:styleId="Index9">
    <w:name w:val="index 9"/>
    <w:next w:val="Normal"/>
    <w:autoRedefine/>
    <w:uiPriority w:val="99"/>
    <w:semiHidden/>
    <w:unhideWhenUsed/>
    <w:rsid w:val="00B825F7"/>
    <w:pPr>
      <w:ind w:left="1980" w:hanging="220"/>
    </w:pPr>
    <w:rPr>
      <w:rFonts w:cs="Arial"/>
      <w:sz w:val="22"/>
      <w:szCs w:val="22"/>
    </w:rPr>
  </w:style>
  <w:style w:type="paragraph" w:styleId="IndexHeading">
    <w:name w:val="index heading"/>
    <w:next w:val="Index1"/>
    <w:uiPriority w:val="99"/>
    <w:semiHidden/>
    <w:unhideWhenUsed/>
    <w:rsid w:val="00B825F7"/>
    <w:rPr>
      <w:rFonts w:eastAsia="Times New Roman" w:cs="Arial"/>
      <w:b/>
      <w:bCs/>
      <w:sz w:val="22"/>
      <w:szCs w:val="22"/>
    </w:rPr>
  </w:style>
  <w:style w:type="character" w:customStyle="1" w:styleId="PlainTable41">
    <w:name w:val="Plain Table 41"/>
    <w:uiPriority w:val="21"/>
    <w:qFormat/>
    <w:rsid w:val="00B825F7"/>
    <w:rPr>
      <w:i/>
      <w:iCs/>
      <w:color w:val="5B9BD5"/>
    </w:rPr>
  </w:style>
  <w:style w:type="paragraph" w:customStyle="1" w:styleId="LightShading-Accent21">
    <w:name w:val="Light Shading - Accent 21"/>
    <w:next w:val="Normal"/>
    <w:link w:val="LightShading-Accent2Char"/>
    <w:uiPriority w:val="30"/>
    <w:qFormat/>
    <w:rsid w:val="00451CC4"/>
    <w:pPr>
      <w:pBdr>
        <w:top w:val="single" w:sz="4" w:space="10" w:color="5B9BD5"/>
        <w:bottom w:val="single" w:sz="4" w:space="10" w:color="5B9BD5"/>
      </w:pBdr>
      <w:spacing w:before="360" w:after="360"/>
      <w:ind w:left="864" w:right="864"/>
      <w:jc w:val="center"/>
    </w:pPr>
    <w:rPr>
      <w:rFonts w:cs="Arial"/>
      <w:i/>
      <w:iCs/>
      <w:color w:val="006DA5"/>
      <w:sz w:val="22"/>
      <w:szCs w:val="22"/>
    </w:rPr>
  </w:style>
  <w:style w:type="character" w:customStyle="1" w:styleId="LightShading-Accent2Char">
    <w:name w:val="Light Shading - Accent 2 Char"/>
    <w:link w:val="LightShading-Accent21"/>
    <w:uiPriority w:val="30"/>
    <w:rsid w:val="00451CC4"/>
    <w:rPr>
      <w:rFonts w:ascii="Arial" w:hAnsi="Arial" w:cs="Arial"/>
      <w:i/>
      <w:iCs/>
      <w:color w:val="006DA5"/>
    </w:rPr>
  </w:style>
  <w:style w:type="character" w:customStyle="1" w:styleId="TableGridLight1">
    <w:name w:val="Table Grid Light1"/>
    <w:uiPriority w:val="32"/>
    <w:qFormat/>
    <w:rsid w:val="00B825F7"/>
    <w:rPr>
      <w:b/>
      <w:bCs/>
      <w:smallCaps/>
      <w:color w:val="5B9BD5"/>
      <w:spacing w:val="5"/>
    </w:rPr>
  </w:style>
  <w:style w:type="table" w:styleId="ColorfulShading">
    <w:name w:val="Colorful Shading"/>
    <w:uiPriority w:val="62"/>
    <w:semiHidden/>
    <w:unhideWhenUsed/>
    <w:rsid w:val="00B825F7"/>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style>
  <w:style w:type="table" w:styleId="MediumGrid1-Accent1">
    <w:name w:val="Medium Grid 1 Accent 1"/>
    <w:uiPriority w:val="62"/>
    <w:semiHidden/>
    <w:unhideWhenUsed/>
    <w:rsid w:val="00B825F7"/>
    <w:rPr>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0" w:type="dxa"/>
        <w:bottom w:w="0" w:type="dxa"/>
        <w:right w:w="0" w:type="dxa"/>
      </w:tblCellMar>
    </w:tblPr>
  </w:style>
  <w:style w:type="table" w:styleId="ColorfulShading-Accent2">
    <w:name w:val="Colorful Shading Accent 2"/>
    <w:uiPriority w:val="62"/>
    <w:semiHidden/>
    <w:unhideWhenUsed/>
    <w:rsid w:val="00B825F7"/>
    <w:rPr>
      <w:sz w:val="22"/>
      <w:szCs w:val="22"/>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CellMar>
        <w:top w:w="0" w:type="dxa"/>
        <w:left w:w="0" w:type="dxa"/>
        <w:bottom w:w="0" w:type="dxa"/>
        <w:right w:w="0" w:type="dxa"/>
      </w:tblCellMar>
    </w:tblPr>
  </w:style>
  <w:style w:type="table" w:styleId="ColorfulShading-Accent3">
    <w:name w:val="Colorful Shading Accent 3"/>
    <w:uiPriority w:val="62"/>
    <w:semiHidden/>
    <w:unhideWhenUsed/>
    <w:rsid w:val="00B825F7"/>
    <w:rPr>
      <w:sz w:val="22"/>
      <w:szCs w:val="22"/>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top w:w="0" w:type="dxa"/>
        <w:left w:w="0" w:type="dxa"/>
        <w:bottom w:w="0" w:type="dxa"/>
        <w:right w:w="0" w:type="dxa"/>
      </w:tblCellMar>
    </w:tblPr>
  </w:style>
  <w:style w:type="table" w:styleId="ColorfulShading-Accent4">
    <w:name w:val="Colorful Shading Accent 4"/>
    <w:uiPriority w:val="62"/>
    <w:semiHidden/>
    <w:unhideWhenUsed/>
    <w:rsid w:val="00B825F7"/>
    <w:rPr>
      <w:sz w:val="22"/>
      <w:szCs w:val="22"/>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0" w:type="dxa"/>
        <w:bottom w:w="0" w:type="dxa"/>
        <w:right w:w="0" w:type="dxa"/>
      </w:tblCellMar>
    </w:tblPr>
  </w:style>
  <w:style w:type="table" w:styleId="ColorfulShading-Accent5">
    <w:name w:val="Colorful Shading Accent 5"/>
    <w:uiPriority w:val="62"/>
    <w:semiHidden/>
    <w:unhideWhenUsed/>
    <w:rsid w:val="00B825F7"/>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0" w:type="dxa"/>
        <w:bottom w:w="0" w:type="dxa"/>
        <w:right w:w="0" w:type="dxa"/>
      </w:tblCellMar>
    </w:tblPr>
  </w:style>
  <w:style w:type="table" w:styleId="ColorfulShading-Accent6">
    <w:name w:val="Colorful Shading Accent 6"/>
    <w:uiPriority w:val="62"/>
    <w:semiHidden/>
    <w:unhideWhenUsed/>
    <w:rsid w:val="00B825F7"/>
    <w:rPr>
      <w:sz w:val="22"/>
      <w:szCs w:val="22"/>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style>
  <w:style w:type="table" w:styleId="DarkList">
    <w:name w:val="Dark List"/>
    <w:uiPriority w:val="61"/>
    <w:semiHidden/>
    <w:unhideWhenUsed/>
    <w:rsid w:val="00B825F7"/>
    <w:rPr>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MediumList2-Accent1">
    <w:name w:val="Medium List 2 Accent 1"/>
    <w:uiPriority w:val="61"/>
    <w:semiHidden/>
    <w:unhideWhenUsed/>
    <w:rsid w:val="00B825F7"/>
    <w:rPr>
      <w:sz w:val="22"/>
      <w:szCs w:val="22"/>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DarkList-Accent2">
    <w:name w:val="Dark List Accent 2"/>
    <w:uiPriority w:val="61"/>
    <w:semiHidden/>
    <w:unhideWhenUsed/>
    <w:rsid w:val="00B825F7"/>
    <w:rPr>
      <w:sz w:val="22"/>
      <w:szCs w:val="22"/>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DarkList-Accent3">
    <w:name w:val="Dark List Accent 3"/>
    <w:uiPriority w:val="61"/>
    <w:semiHidden/>
    <w:unhideWhenUsed/>
    <w:rsid w:val="00B825F7"/>
    <w:rPr>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DarkList-Accent4">
    <w:name w:val="Dark List Accent 4"/>
    <w:uiPriority w:val="61"/>
    <w:semiHidden/>
    <w:unhideWhenUsed/>
    <w:rsid w:val="00B825F7"/>
    <w:rPr>
      <w:sz w:val="22"/>
      <w:szCs w:val="22"/>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DarkList-Accent5">
    <w:name w:val="Dark List Accent 5"/>
    <w:uiPriority w:val="61"/>
    <w:semiHidden/>
    <w:unhideWhenUsed/>
    <w:rsid w:val="00B825F7"/>
    <w:rPr>
      <w:sz w:val="22"/>
      <w:szCs w:val="22"/>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styleId="DarkList-Accent6">
    <w:name w:val="Dark List Accent 6"/>
    <w:uiPriority w:val="61"/>
    <w:semiHidden/>
    <w:unhideWhenUsed/>
    <w:rsid w:val="00B825F7"/>
    <w:rPr>
      <w:sz w:val="22"/>
      <w:szCs w:val="22"/>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MediumGrid3">
    <w:name w:val="Medium Grid 3"/>
    <w:uiPriority w:val="60"/>
    <w:semiHidden/>
    <w:unhideWhenUsed/>
    <w:rsid w:val="00B825F7"/>
    <w:rPr>
      <w:color w:val="000000"/>
      <w:sz w:val="22"/>
      <w:szCs w:val="22"/>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customStyle="1" w:styleId="IntenseQuote1">
    <w:name w:val="Intense Quote1"/>
    <w:uiPriority w:val="60"/>
    <w:qFormat/>
    <w:rsid w:val="00B825F7"/>
    <w:rPr>
      <w:color w:val="2E74B5"/>
      <w:sz w:val="22"/>
      <w:szCs w:val="22"/>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MediumGrid3-Accent2">
    <w:name w:val="Medium Grid 3 Accent 2"/>
    <w:uiPriority w:val="60"/>
    <w:semiHidden/>
    <w:unhideWhenUsed/>
    <w:rsid w:val="00B825F7"/>
    <w:rPr>
      <w:color w:val="C45911"/>
      <w:sz w:val="22"/>
      <w:szCs w:val="22"/>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MediumGrid3-Accent3">
    <w:name w:val="Medium Grid 3 Accent 3"/>
    <w:uiPriority w:val="60"/>
    <w:semiHidden/>
    <w:unhideWhenUsed/>
    <w:rsid w:val="00B825F7"/>
    <w:rPr>
      <w:color w:val="7B7B7B"/>
      <w:sz w:val="22"/>
      <w:szCs w:val="22"/>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MediumGrid3-Accent4">
    <w:name w:val="Medium Grid 3 Accent 4"/>
    <w:uiPriority w:val="60"/>
    <w:semiHidden/>
    <w:unhideWhenUsed/>
    <w:rsid w:val="00B825F7"/>
    <w:rPr>
      <w:color w:val="BF8F00"/>
      <w:sz w:val="22"/>
      <w:szCs w:val="22"/>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MediumGrid3-Accent5">
    <w:name w:val="Medium Grid 3 Accent 5"/>
    <w:uiPriority w:val="60"/>
    <w:semiHidden/>
    <w:unhideWhenUsed/>
    <w:rsid w:val="00B825F7"/>
    <w:rPr>
      <w:color w:val="2F5496"/>
      <w:sz w:val="22"/>
      <w:szCs w:val="22"/>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styleId="MediumGrid3-Accent6">
    <w:name w:val="Medium Grid 3 Accent 6"/>
    <w:uiPriority w:val="60"/>
    <w:semiHidden/>
    <w:unhideWhenUsed/>
    <w:rsid w:val="00B825F7"/>
    <w:rPr>
      <w:color w:val="538135"/>
      <w:sz w:val="22"/>
      <w:szCs w:val="22"/>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character" w:styleId="LineNumber">
    <w:name w:val="line number"/>
    <w:uiPriority w:val="99"/>
    <w:semiHidden/>
    <w:unhideWhenUsed/>
    <w:rsid w:val="00B825F7"/>
  </w:style>
  <w:style w:type="paragraph" w:styleId="List">
    <w:name w:val="List"/>
    <w:uiPriority w:val="99"/>
    <w:semiHidden/>
    <w:unhideWhenUsed/>
    <w:rsid w:val="00B825F7"/>
    <w:pPr>
      <w:ind w:left="283" w:hanging="283"/>
      <w:contextualSpacing/>
    </w:pPr>
    <w:rPr>
      <w:rFonts w:cs="Arial"/>
      <w:sz w:val="22"/>
      <w:szCs w:val="22"/>
    </w:rPr>
  </w:style>
  <w:style w:type="paragraph" w:styleId="List2">
    <w:name w:val="List 2"/>
    <w:uiPriority w:val="99"/>
    <w:semiHidden/>
    <w:unhideWhenUsed/>
    <w:rsid w:val="00B825F7"/>
    <w:pPr>
      <w:ind w:left="566" w:hanging="283"/>
      <w:contextualSpacing/>
    </w:pPr>
    <w:rPr>
      <w:rFonts w:cs="Arial"/>
      <w:sz w:val="22"/>
      <w:szCs w:val="22"/>
    </w:rPr>
  </w:style>
  <w:style w:type="paragraph" w:styleId="List3">
    <w:name w:val="List 3"/>
    <w:uiPriority w:val="99"/>
    <w:semiHidden/>
    <w:unhideWhenUsed/>
    <w:rsid w:val="00B825F7"/>
    <w:pPr>
      <w:ind w:left="849" w:hanging="283"/>
      <w:contextualSpacing/>
    </w:pPr>
    <w:rPr>
      <w:rFonts w:cs="Arial"/>
      <w:sz w:val="22"/>
      <w:szCs w:val="22"/>
    </w:rPr>
  </w:style>
  <w:style w:type="paragraph" w:styleId="List4">
    <w:name w:val="List 4"/>
    <w:uiPriority w:val="99"/>
    <w:semiHidden/>
    <w:unhideWhenUsed/>
    <w:rsid w:val="00B825F7"/>
    <w:pPr>
      <w:ind w:left="1132" w:hanging="283"/>
      <w:contextualSpacing/>
    </w:pPr>
    <w:rPr>
      <w:rFonts w:cs="Arial"/>
      <w:sz w:val="22"/>
      <w:szCs w:val="22"/>
    </w:rPr>
  </w:style>
  <w:style w:type="paragraph" w:styleId="List5">
    <w:name w:val="List 5"/>
    <w:uiPriority w:val="99"/>
    <w:semiHidden/>
    <w:unhideWhenUsed/>
    <w:rsid w:val="00B825F7"/>
    <w:pPr>
      <w:ind w:left="1415" w:hanging="283"/>
      <w:contextualSpacing/>
    </w:pPr>
    <w:rPr>
      <w:rFonts w:cs="Arial"/>
      <w:sz w:val="22"/>
      <w:szCs w:val="22"/>
    </w:rPr>
  </w:style>
  <w:style w:type="paragraph" w:styleId="ListBullet">
    <w:name w:val="List Bullet"/>
    <w:uiPriority w:val="99"/>
    <w:semiHidden/>
    <w:unhideWhenUsed/>
    <w:rsid w:val="00B825F7"/>
    <w:pPr>
      <w:numPr>
        <w:numId w:val="4"/>
      </w:numPr>
      <w:contextualSpacing/>
    </w:pPr>
    <w:rPr>
      <w:rFonts w:cs="Arial"/>
      <w:sz w:val="22"/>
      <w:szCs w:val="22"/>
    </w:rPr>
  </w:style>
  <w:style w:type="paragraph" w:styleId="ListBullet2">
    <w:name w:val="List Bullet 2"/>
    <w:uiPriority w:val="99"/>
    <w:semiHidden/>
    <w:unhideWhenUsed/>
    <w:rsid w:val="00B825F7"/>
    <w:pPr>
      <w:numPr>
        <w:numId w:val="5"/>
      </w:numPr>
      <w:contextualSpacing/>
    </w:pPr>
    <w:rPr>
      <w:rFonts w:cs="Arial"/>
      <w:sz w:val="22"/>
      <w:szCs w:val="22"/>
    </w:rPr>
  </w:style>
  <w:style w:type="paragraph" w:styleId="ListBullet3">
    <w:name w:val="List Bullet 3"/>
    <w:uiPriority w:val="99"/>
    <w:semiHidden/>
    <w:unhideWhenUsed/>
    <w:rsid w:val="00B825F7"/>
    <w:pPr>
      <w:numPr>
        <w:numId w:val="6"/>
      </w:numPr>
      <w:contextualSpacing/>
    </w:pPr>
    <w:rPr>
      <w:rFonts w:cs="Arial"/>
      <w:sz w:val="22"/>
      <w:szCs w:val="22"/>
    </w:rPr>
  </w:style>
  <w:style w:type="paragraph" w:styleId="ListBullet4">
    <w:name w:val="List Bullet 4"/>
    <w:uiPriority w:val="99"/>
    <w:semiHidden/>
    <w:unhideWhenUsed/>
    <w:rsid w:val="00B825F7"/>
    <w:pPr>
      <w:numPr>
        <w:numId w:val="7"/>
      </w:numPr>
      <w:contextualSpacing/>
    </w:pPr>
    <w:rPr>
      <w:rFonts w:cs="Arial"/>
      <w:sz w:val="22"/>
      <w:szCs w:val="22"/>
    </w:rPr>
  </w:style>
  <w:style w:type="paragraph" w:styleId="ListBullet5">
    <w:name w:val="List Bullet 5"/>
    <w:uiPriority w:val="99"/>
    <w:semiHidden/>
    <w:unhideWhenUsed/>
    <w:rsid w:val="00B825F7"/>
    <w:pPr>
      <w:numPr>
        <w:numId w:val="8"/>
      </w:numPr>
      <w:contextualSpacing/>
    </w:pPr>
    <w:rPr>
      <w:rFonts w:cs="Arial"/>
      <w:sz w:val="22"/>
      <w:szCs w:val="22"/>
    </w:rPr>
  </w:style>
  <w:style w:type="paragraph" w:styleId="ListContinue">
    <w:name w:val="List Continue"/>
    <w:uiPriority w:val="99"/>
    <w:semiHidden/>
    <w:unhideWhenUsed/>
    <w:rsid w:val="00B825F7"/>
    <w:pPr>
      <w:spacing w:after="120"/>
      <w:ind w:left="283"/>
      <w:contextualSpacing/>
    </w:pPr>
    <w:rPr>
      <w:rFonts w:cs="Arial"/>
      <w:sz w:val="22"/>
      <w:szCs w:val="22"/>
    </w:rPr>
  </w:style>
  <w:style w:type="paragraph" w:styleId="ListContinue2">
    <w:name w:val="List Continue 2"/>
    <w:uiPriority w:val="99"/>
    <w:semiHidden/>
    <w:unhideWhenUsed/>
    <w:rsid w:val="00B825F7"/>
    <w:pPr>
      <w:spacing w:after="120"/>
      <w:ind w:left="566"/>
      <w:contextualSpacing/>
    </w:pPr>
    <w:rPr>
      <w:rFonts w:cs="Arial"/>
      <w:sz w:val="22"/>
      <w:szCs w:val="22"/>
    </w:rPr>
  </w:style>
  <w:style w:type="paragraph" w:styleId="ListContinue3">
    <w:name w:val="List Continue 3"/>
    <w:uiPriority w:val="99"/>
    <w:semiHidden/>
    <w:unhideWhenUsed/>
    <w:rsid w:val="00B825F7"/>
    <w:pPr>
      <w:spacing w:after="120"/>
      <w:ind w:left="849"/>
      <w:contextualSpacing/>
    </w:pPr>
    <w:rPr>
      <w:rFonts w:cs="Arial"/>
      <w:sz w:val="22"/>
      <w:szCs w:val="22"/>
    </w:rPr>
  </w:style>
  <w:style w:type="paragraph" w:styleId="ListContinue4">
    <w:name w:val="List Continue 4"/>
    <w:uiPriority w:val="99"/>
    <w:semiHidden/>
    <w:unhideWhenUsed/>
    <w:rsid w:val="00B825F7"/>
    <w:pPr>
      <w:spacing w:after="120"/>
      <w:ind w:left="1132"/>
      <w:contextualSpacing/>
    </w:pPr>
    <w:rPr>
      <w:rFonts w:cs="Arial"/>
      <w:sz w:val="22"/>
      <w:szCs w:val="22"/>
    </w:rPr>
  </w:style>
  <w:style w:type="paragraph" w:styleId="ListContinue5">
    <w:name w:val="List Continue 5"/>
    <w:uiPriority w:val="99"/>
    <w:semiHidden/>
    <w:unhideWhenUsed/>
    <w:rsid w:val="00B825F7"/>
    <w:pPr>
      <w:spacing w:after="120"/>
      <w:ind w:left="1415"/>
      <w:contextualSpacing/>
    </w:pPr>
    <w:rPr>
      <w:rFonts w:cs="Arial"/>
      <w:sz w:val="22"/>
      <w:szCs w:val="22"/>
    </w:rPr>
  </w:style>
  <w:style w:type="paragraph" w:styleId="ListNumber">
    <w:name w:val="List Number"/>
    <w:uiPriority w:val="99"/>
    <w:semiHidden/>
    <w:unhideWhenUsed/>
    <w:rsid w:val="00B825F7"/>
    <w:pPr>
      <w:numPr>
        <w:numId w:val="9"/>
      </w:numPr>
      <w:contextualSpacing/>
    </w:pPr>
    <w:rPr>
      <w:rFonts w:cs="Arial"/>
      <w:sz w:val="22"/>
      <w:szCs w:val="22"/>
    </w:rPr>
  </w:style>
  <w:style w:type="paragraph" w:styleId="ListNumber2">
    <w:name w:val="List Number 2"/>
    <w:uiPriority w:val="99"/>
    <w:semiHidden/>
    <w:unhideWhenUsed/>
    <w:rsid w:val="00B825F7"/>
    <w:pPr>
      <w:numPr>
        <w:numId w:val="10"/>
      </w:numPr>
      <w:contextualSpacing/>
    </w:pPr>
    <w:rPr>
      <w:rFonts w:cs="Arial"/>
      <w:sz w:val="22"/>
      <w:szCs w:val="22"/>
    </w:rPr>
  </w:style>
  <w:style w:type="paragraph" w:styleId="ListNumber3">
    <w:name w:val="List Number 3"/>
    <w:uiPriority w:val="99"/>
    <w:semiHidden/>
    <w:unhideWhenUsed/>
    <w:rsid w:val="00B825F7"/>
    <w:pPr>
      <w:numPr>
        <w:numId w:val="11"/>
      </w:numPr>
      <w:contextualSpacing/>
    </w:pPr>
    <w:rPr>
      <w:rFonts w:cs="Arial"/>
      <w:sz w:val="22"/>
      <w:szCs w:val="22"/>
    </w:rPr>
  </w:style>
  <w:style w:type="paragraph" w:styleId="ListNumber4">
    <w:name w:val="List Number 4"/>
    <w:uiPriority w:val="99"/>
    <w:semiHidden/>
    <w:unhideWhenUsed/>
    <w:rsid w:val="00B825F7"/>
    <w:pPr>
      <w:numPr>
        <w:numId w:val="12"/>
      </w:numPr>
      <w:contextualSpacing/>
    </w:pPr>
    <w:rPr>
      <w:rFonts w:cs="Arial"/>
      <w:sz w:val="22"/>
      <w:szCs w:val="22"/>
    </w:rPr>
  </w:style>
  <w:style w:type="paragraph" w:styleId="ListNumber5">
    <w:name w:val="List Number 5"/>
    <w:uiPriority w:val="99"/>
    <w:semiHidden/>
    <w:unhideWhenUsed/>
    <w:rsid w:val="00B825F7"/>
    <w:pPr>
      <w:numPr>
        <w:numId w:val="13"/>
      </w:numPr>
      <w:contextualSpacing/>
    </w:pPr>
    <w:rPr>
      <w:rFonts w:cs="Arial"/>
      <w:sz w:val="22"/>
      <w:szCs w:val="22"/>
    </w:rPr>
  </w:style>
  <w:style w:type="paragraph" w:customStyle="1" w:styleId="ColorfulList-Accent11">
    <w:name w:val="Colorful List - Accent 11"/>
    <w:uiPriority w:val="34"/>
    <w:qFormat/>
    <w:rsid w:val="00451CC4"/>
    <w:pPr>
      <w:ind w:left="720"/>
    </w:pPr>
    <w:rPr>
      <w:rFonts w:cs="Arial"/>
      <w:sz w:val="22"/>
      <w:szCs w:val="22"/>
    </w:rPr>
  </w:style>
  <w:style w:type="table" w:styleId="ListTable1Light">
    <w:name w:val="List Table 1 Light"/>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1">
    <w:name w:val="List Table 1 Light Accent 1"/>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2">
    <w:name w:val="List Table 1 Light Accent 2"/>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3">
    <w:name w:val="List Table 1 Light Accent 3"/>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4">
    <w:name w:val="List Table 1 Light Accent 4"/>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5">
    <w:name w:val="List Table 1 Light Accent 5"/>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1Light-Accent6">
    <w:name w:val="List Table 1 Light Accent 6"/>
    <w:uiPriority w:val="46"/>
    <w:rsid w:val="00B825F7"/>
    <w:rPr>
      <w:sz w:val="22"/>
      <w:szCs w:val="22"/>
    </w:rPr>
    <w:tblPr>
      <w:tblStyleRowBandSize w:val="1"/>
      <w:tblStyleColBandSize w:val="1"/>
      <w:tblCellMar>
        <w:top w:w="0" w:type="dxa"/>
        <w:left w:w="0" w:type="dxa"/>
        <w:bottom w:w="0" w:type="dxa"/>
        <w:right w:w="0" w:type="dxa"/>
      </w:tblCellMar>
    </w:tblPr>
  </w:style>
  <w:style w:type="table" w:styleId="ListTable2">
    <w:name w:val="List Table 2"/>
    <w:uiPriority w:val="47"/>
    <w:rsid w:val="00B825F7"/>
    <w:rPr>
      <w:sz w:val="22"/>
      <w:szCs w:val="22"/>
    </w:rPr>
    <w:tblPr>
      <w:tblStyleRowBandSize w:val="1"/>
      <w:tblStyleColBandSize w:val="1"/>
      <w:tblBorders>
        <w:top w:val="single" w:sz="4" w:space="0" w:color="666666"/>
        <w:bottom w:val="single" w:sz="4" w:space="0" w:color="666666"/>
        <w:insideH w:val="single" w:sz="4" w:space="0" w:color="666666"/>
      </w:tblBorders>
      <w:tblCellMar>
        <w:top w:w="0" w:type="dxa"/>
        <w:left w:w="0" w:type="dxa"/>
        <w:bottom w:w="0" w:type="dxa"/>
        <w:right w:w="0" w:type="dxa"/>
      </w:tblCellMar>
    </w:tblPr>
  </w:style>
  <w:style w:type="table" w:styleId="ListTable2-Accent1">
    <w:name w:val="List Table 2 Accent 1"/>
    <w:uiPriority w:val="47"/>
    <w:rsid w:val="00B825F7"/>
    <w:rPr>
      <w:sz w:val="22"/>
      <w:szCs w:val="22"/>
    </w:rPr>
    <w:tblPr>
      <w:tblStyleRowBandSize w:val="1"/>
      <w:tblStyleColBandSize w:val="1"/>
      <w:tblBorders>
        <w:top w:val="single" w:sz="4" w:space="0" w:color="9CC2E5"/>
        <w:bottom w:val="single" w:sz="4" w:space="0" w:color="9CC2E5"/>
        <w:insideH w:val="single" w:sz="4" w:space="0" w:color="9CC2E5"/>
      </w:tblBorders>
      <w:tblCellMar>
        <w:top w:w="0" w:type="dxa"/>
        <w:left w:w="0" w:type="dxa"/>
        <w:bottom w:w="0" w:type="dxa"/>
        <w:right w:w="0" w:type="dxa"/>
      </w:tblCellMar>
    </w:tblPr>
  </w:style>
  <w:style w:type="table" w:styleId="ListTable2-Accent2">
    <w:name w:val="List Table 2 Accent 2"/>
    <w:uiPriority w:val="47"/>
    <w:rsid w:val="00B825F7"/>
    <w:rPr>
      <w:sz w:val="22"/>
      <w:szCs w:val="22"/>
    </w:rPr>
    <w:tblPr>
      <w:tblStyleRowBandSize w:val="1"/>
      <w:tblStyleColBandSize w:val="1"/>
      <w:tblBorders>
        <w:top w:val="single" w:sz="4" w:space="0" w:color="F4B083"/>
        <w:bottom w:val="single" w:sz="4" w:space="0" w:color="F4B083"/>
        <w:insideH w:val="single" w:sz="4" w:space="0" w:color="F4B083"/>
      </w:tblBorders>
      <w:tblCellMar>
        <w:top w:w="0" w:type="dxa"/>
        <w:left w:w="0" w:type="dxa"/>
        <w:bottom w:w="0" w:type="dxa"/>
        <w:right w:w="0" w:type="dxa"/>
      </w:tblCellMar>
    </w:tblPr>
  </w:style>
  <w:style w:type="table" w:styleId="ListTable2-Accent3">
    <w:name w:val="List Table 2 Accent 3"/>
    <w:uiPriority w:val="47"/>
    <w:rsid w:val="00B825F7"/>
    <w:rPr>
      <w:sz w:val="22"/>
      <w:szCs w:val="22"/>
    </w:rPr>
    <w:tblPr>
      <w:tblStyleRowBandSize w:val="1"/>
      <w:tblStyleColBandSize w:val="1"/>
      <w:tblBorders>
        <w:top w:val="single" w:sz="4" w:space="0" w:color="C9C9C9"/>
        <w:bottom w:val="single" w:sz="4" w:space="0" w:color="C9C9C9"/>
        <w:insideH w:val="single" w:sz="4" w:space="0" w:color="C9C9C9"/>
      </w:tblBorders>
      <w:tblCellMar>
        <w:top w:w="0" w:type="dxa"/>
        <w:left w:w="0" w:type="dxa"/>
        <w:bottom w:w="0" w:type="dxa"/>
        <w:right w:w="0" w:type="dxa"/>
      </w:tblCellMar>
    </w:tblPr>
  </w:style>
  <w:style w:type="table" w:styleId="ListTable2-Accent4">
    <w:name w:val="List Table 2 Accent 4"/>
    <w:uiPriority w:val="47"/>
    <w:rsid w:val="00B825F7"/>
    <w:rPr>
      <w:sz w:val="22"/>
      <w:szCs w:val="22"/>
    </w:rPr>
    <w:tblPr>
      <w:tblStyleRowBandSize w:val="1"/>
      <w:tblStyleColBandSize w:val="1"/>
      <w:tblBorders>
        <w:top w:val="single" w:sz="4" w:space="0" w:color="FFD966"/>
        <w:bottom w:val="single" w:sz="4" w:space="0" w:color="FFD966"/>
        <w:insideH w:val="single" w:sz="4" w:space="0" w:color="FFD966"/>
      </w:tblBorders>
      <w:tblCellMar>
        <w:top w:w="0" w:type="dxa"/>
        <w:left w:w="0" w:type="dxa"/>
        <w:bottom w:w="0" w:type="dxa"/>
        <w:right w:w="0" w:type="dxa"/>
      </w:tblCellMar>
    </w:tblPr>
  </w:style>
  <w:style w:type="table" w:styleId="ListTable2-Accent5">
    <w:name w:val="List Table 2 Accent 5"/>
    <w:uiPriority w:val="47"/>
    <w:rsid w:val="00B825F7"/>
    <w:rPr>
      <w:sz w:val="22"/>
      <w:szCs w:val="22"/>
    </w:rPr>
    <w:tblPr>
      <w:tblStyleRowBandSize w:val="1"/>
      <w:tblStyleColBandSize w:val="1"/>
      <w:tblBorders>
        <w:top w:val="single" w:sz="4" w:space="0" w:color="8EAADB"/>
        <w:bottom w:val="single" w:sz="4" w:space="0" w:color="8EAADB"/>
        <w:insideH w:val="single" w:sz="4" w:space="0" w:color="8EAADB"/>
      </w:tblBorders>
      <w:tblCellMar>
        <w:top w:w="0" w:type="dxa"/>
        <w:left w:w="0" w:type="dxa"/>
        <w:bottom w:w="0" w:type="dxa"/>
        <w:right w:w="0" w:type="dxa"/>
      </w:tblCellMar>
    </w:tblPr>
  </w:style>
  <w:style w:type="table" w:styleId="ListTable2-Accent6">
    <w:name w:val="List Table 2 Accent 6"/>
    <w:uiPriority w:val="47"/>
    <w:rsid w:val="00B825F7"/>
    <w:rPr>
      <w:sz w:val="22"/>
      <w:szCs w:val="22"/>
    </w:rPr>
    <w:tblPr>
      <w:tblStyleRowBandSize w:val="1"/>
      <w:tblStyleColBandSize w:val="1"/>
      <w:tblBorders>
        <w:top w:val="single" w:sz="4" w:space="0" w:color="A8D08D"/>
        <w:bottom w:val="single" w:sz="4" w:space="0" w:color="A8D08D"/>
        <w:insideH w:val="single" w:sz="4" w:space="0" w:color="A8D08D"/>
      </w:tblBorders>
      <w:tblCellMar>
        <w:top w:w="0" w:type="dxa"/>
        <w:left w:w="0" w:type="dxa"/>
        <w:bottom w:w="0" w:type="dxa"/>
        <w:right w:w="0" w:type="dxa"/>
      </w:tblCellMar>
    </w:tblPr>
  </w:style>
  <w:style w:type="table" w:styleId="ListTable3">
    <w:name w:val="List Table 3"/>
    <w:uiPriority w:val="48"/>
    <w:rsid w:val="00B825F7"/>
    <w:rPr>
      <w:sz w:val="22"/>
      <w:szCs w:val="22"/>
    </w:rPr>
    <w:tblPr>
      <w:tblStyleRowBandSize w:val="1"/>
      <w:tblStyleColBandSize w:val="1"/>
      <w:tblBorders>
        <w:top w:val="single" w:sz="4" w:space="0" w:color="000000"/>
        <w:left w:val="single" w:sz="4" w:space="0" w:color="000000"/>
        <w:bottom w:val="single" w:sz="4" w:space="0" w:color="000000"/>
        <w:right w:val="single" w:sz="4" w:space="0" w:color="000000"/>
      </w:tblBorders>
      <w:tblCellMar>
        <w:top w:w="0" w:type="dxa"/>
        <w:left w:w="0" w:type="dxa"/>
        <w:bottom w:w="0" w:type="dxa"/>
        <w:right w:w="0" w:type="dxa"/>
      </w:tblCellMar>
    </w:tblPr>
  </w:style>
  <w:style w:type="table" w:styleId="ListTable3-Accent1">
    <w:name w:val="List Table 3 Accent 1"/>
    <w:uiPriority w:val="48"/>
    <w:rsid w:val="00B825F7"/>
    <w:rPr>
      <w:sz w:val="22"/>
      <w:szCs w:val="22"/>
    </w:rPr>
    <w:tblPr>
      <w:tblStyleRowBandSize w:val="1"/>
      <w:tblStyleColBandSize w:val="1"/>
      <w:tblBorders>
        <w:top w:val="single" w:sz="4" w:space="0" w:color="5B9BD5"/>
        <w:left w:val="single" w:sz="4" w:space="0" w:color="5B9BD5"/>
        <w:bottom w:val="single" w:sz="4" w:space="0" w:color="5B9BD5"/>
        <w:right w:val="single" w:sz="4" w:space="0" w:color="5B9BD5"/>
      </w:tblBorders>
      <w:tblCellMar>
        <w:top w:w="0" w:type="dxa"/>
        <w:left w:w="0" w:type="dxa"/>
        <w:bottom w:w="0" w:type="dxa"/>
        <w:right w:w="0" w:type="dxa"/>
      </w:tblCellMar>
    </w:tblPr>
  </w:style>
  <w:style w:type="table" w:styleId="ListTable3-Accent2">
    <w:name w:val="List Table 3 Accent 2"/>
    <w:uiPriority w:val="48"/>
    <w:rsid w:val="00B825F7"/>
    <w:rPr>
      <w:sz w:val="22"/>
      <w:szCs w:val="22"/>
    </w:rPr>
    <w:tblPr>
      <w:tblStyleRowBandSize w:val="1"/>
      <w:tblStyleColBandSize w:val="1"/>
      <w:tblBorders>
        <w:top w:val="single" w:sz="4" w:space="0" w:color="ED7D31"/>
        <w:left w:val="single" w:sz="4" w:space="0" w:color="ED7D31"/>
        <w:bottom w:val="single" w:sz="4" w:space="0" w:color="ED7D31"/>
        <w:right w:val="single" w:sz="4" w:space="0" w:color="ED7D31"/>
      </w:tblBorders>
      <w:tblCellMar>
        <w:top w:w="0" w:type="dxa"/>
        <w:left w:w="0" w:type="dxa"/>
        <w:bottom w:w="0" w:type="dxa"/>
        <w:right w:w="0" w:type="dxa"/>
      </w:tblCellMar>
    </w:tblPr>
  </w:style>
  <w:style w:type="table" w:styleId="ListTable3-Accent3">
    <w:name w:val="List Table 3 Accent 3"/>
    <w:uiPriority w:val="48"/>
    <w:rsid w:val="00B825F7"/>
    <w:rPr>
      <w:sz w:val="22"/>
      <w:szCs w:val="22"/>
    </w:rPr>
    <w:tblPr>
      <w:tblStyleRowBandSize w:val="1"/>
      <w:tblStyleColBandSize w:val="1"/>
      <w:tblBorders>
        <w:top w:val="single" w:sz="4" w:space="0" w:color="A5A5A5"/>
        <w:left w:val="single" w:sz="4" w:space="0" w:color="A5A5A5"/>
        <w:bottom w:val="single" w:sz="4" w:space="0" w:color="A5A5A5"/>
        <w:right w:val="single" w:sz="4" w:space="0" w:color="A5A5A5"/>
      </w:tblBorders>
      <w:tblCellMar>
        <w:top w:w="0" w:type="dxa"/>
        <w:left w:w="0" w:type="dxa"/>
        <w:bottom w:w="0" w:type="dxa"/>
        <w:right w:w="0" w:type="dxa"/>
      </w:tblCellMar>
    </w:tblPr>
  </w:style>
  <w:style w:type="table" w:styleId="ListTable3-Accent4">
    <w:name w:val="List Table 3 Accent 4"/>
    <w:uiPriority w:val="48"/>
    <w:rsid w:val="00B825F7"/>
    <w:rPr>
      <w:sz w:val="22"/>
      <w:szCs w:val="22"/>
    </w:rPr>
    <w:tblPr>
      <w:tblStyleRowBandSize w:val="1"/>
      <w:tblStyleColBandSize w:val="1"/>
      <w:tblBorders>
        <w:top w:val="single" w:sz="4" w:space="0" w:color="FFC000"/>
        <w:left w:val="single" w:sz="4" w:space="0" w:color="FFC000"/>
        <w:bottom w:val="single" w:sz="4" w:space="0" w:color="FFC000"/>
        <w:right w:val="single" w:sz="4" w:space="0" w:color="FFC000"/>
      </w:tblBorders>
      <w:tblCellMar>
        <w:top w:w="0" w:type="dxa"/>
        <w:left w:w="0" w:type="dxa"/>
        <w:bottom w:w="0" w:type="dxa"/>
        <w:right w:w="0" w:type="dxa"/>
      </w:tblCellMar>
    </w:tblPr>
  </w:style>
  <w:style w:type="table" w:styleId="ListTable3-Accent5">
    <w:name w:val="List Table 3 Accent 5"/>
    <w:uiPriority w:val="48"/>
    <w:rsid w:val="00B825F7"/>
    <w:rPr>
      <w:sz w:val="22"/>
      <w:szCs w:val="22"/>
    </w:rPr>
    <w:tblPr>
      <w:tblStyleRowBandSize w:val="1"/>
      <w:tblStyleColBandSize w:val="1"/>
      <w:tblBorders>
        <w:top w:val="single" w:sz="4" w:space="0" w:color="4472C4"/>
        <w:left w:val="single" w:sz="4" w:space="0" w:color="4472C4"/>
        <w:bottom w:val="single" w:sz="4" w:space="0" w:color="4472C4"/>
        <w:right w:val="single" w:sz="4" w:space="0" w:color="4472C4"/>
      </w:tblBorders>
      <w:tblCellMar>
        <w:top w:w="0" w:type="dxa"/>
        <w:left w:w="0" w:type="dxa"/>
        <w:bottom w:w="0" w:type="dxa"/>
        <w:right w:w="0" w:type="dxa"/>
      </w:tblCellMar>
    </w:tblPr>
  </w:style>
  <w:style w:type="table" w:styleId="ListTable3-Accent6">
    <w:name w:val="List Table 3 Accent 6"/>
    <w:uiPriority w:val="48"/>
    <w:rsid w:val="00B825F7"/>
    <w:rPr>
      <w:sz w:val="22"/>
      <w:szCs w:val="22"/>
    </w:rPr>
    <w:tblPr>
      <w:tblStyleRowBandSize w:val="1"/>
      <w:tblStyleColBandSize w:val="1"/>
      <w:tblBorders>
        <w:top w:val="single" w:sz="4" w:space="0" w:color="70AD47"/>
        <w:left w:val="single" w:sz="4" w:space="0" w:color="70AD47"/>
        <w:bottom w:val="single" w:sz="4" w:space="0" w:color="70AD47"/>
        <w:right w:val="single" w:sz="4" w:space="0" w:color="70AD47"/>
      </w:tblBorders>
      <w:tblCellMar>
        <w:top w:w="0" w:type="dxa"/>
        <w:left w:w="0" w:type="dxa"/>
        <w:bottom w:w="0" w:type="dxa"/>
        <w:right w:w="0" w:type="dxa"/>
      </w:tblCellMar>
    </w:tblPr>
  </w:style>
  <w:style w:type="table" w:styleId="ListTable4">
    <w:name w:val="List Table 4"/>
    <w:uiPriority w:val="49"/>
    <w:rsid w:val="00B825F7"/>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CellMar>
        <w:top w:w="0" w:type="dxa"/>
        <w:left w:w="0" w:type="dxa"/>
        <w:bottom w:w="0" w:type="dxa"/>
        <w:right w:w="0" w:type="dxa"/>
      </w:tblCellMar>
    </w:tblPr>
  </w:style>
  <w:style w:type="table" w:styleId="ListTable4-Accent1">
    <w:name w:val="List Table 4 Accent 1"/>
    <w:uiPriority w:val="49"/>
    <w:rsid w:val="00B825F7"/>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tblBorders>
      <w:tblCellMar>
        <w:top w:w="0" w:type="dxa"/>
        <w:left w:w="0" w:type="dxa"/>
        <w:bottom w:w="0" w:type="dxa"/>
        <w:right w:w="0" w:type="dxa"/>
      </w:tblCellMar>
    </w:tblPr>
  </w:style>
  <w:style w:type="table" w:styleId="ListTable4-Accent2">
    <w:name w:val="List Table 4 Accent 2"/>
    <w:uiPriority w:val="49"/>
    <w:rsid w:val="00B825F7"/>
    <w:rPr>
      <w:sz w:val="22"/>
      <w:szCs w:val="22"/>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CellMar>
        <w:top w:w="0" w:type="dxa"/>
        <w:left w:w="0" w:type="dxa"/>
        <w:bottom w:w="0" w:type="dxa"/>
        <w:right w:w="0" w:type="dxa"/>
      </w:tblCellMar>
    </w:tblPr>
  </w:style>
  <w:style w:type="table" w:styleId="ListTable4-Accent3">
    <w:name w:val="List Table 4 Accent 3"/>
    <w:uiPriority w:val="49"/>
    <w:rsid w:val="00B825F7"/>
    <w:rPr>
      <w:sz w:val="22"/>
      <w:szCs w:val="22"/>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CellMar>
        <w:top w:w="0" w:type="dxa"/>
        <w:left w:w="0" w:type="dxa"/>
        <w:bottom w:w="0" w:type="dxa"/>
        <w:right w:w="0" w:type="dxa"/>
      </w:tblCellMar>
    </w:tblPr>
  </w:style>
  <w:style w:type="table" w:styleId="ListTable4-Accent4">
    <w:name w:val="List Table 4 Accent 4"/>
    <w:uiPriority w:val="49"/>
    <w:rsid w:val="00B825F7"/>
    <w:rPr>
      <w:sz w:val="22"/>
      <w:szCs w:val="22"/>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tblBorders>
      <w:tblCellMar>
        <w:top w:w="0" w:type="dxa"/>
        <w:left w:w="0" w:type="dxa"/>
        <w:bottom w:w="0" w:type="dxa"/>
        <w:right w:w="0" w:type="dxa"/>
      </w:tblCellMar>
    </w:tblPr>
  </w:style>
  <w:style w:type="table" w:styleId="ListTable4-Accent5">
    <w:name w:val="List Table 4 Accent 5"/>
    <w:uiPriority w:val="49"/>
    <w:rsid w:val="00B825F7"/>
    <w:rPr>
      <w:sz w:val="22"/>
      <w:szCs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CellMar>
        <w:top w:w="0" w:type="dxa"/>
        <w:left w:w="0" w:type="dxa"/>
        <w:bottom w:w="0" w:type="dxa"/>
        <w:right w:w="0" w:type="dxa"/>
      </w:tblCellMar>
    </w:tblPr>
  </w:style>
  <w:style w:type="table" w:styleId="ListTable4-Accent6">
    <w:name w:val="List Table 4 Accent 6"/>
    <w:uiPriority w:val="49"/>
    <w:rsid w:val="00B825F7"/>
    <w:rPr>
      <w:sz w:val="22"/>
      <w:szCs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CellMar>
        <w:top w:w="0" w:type="dxa"/>
        <w:left w:w="0" w:type="dxa"/>
        <w:bottom w:w="0" w:type="dxa"/>
        <w:right w:w="0" w:type="dxa"/>
      </w:tblCellMar>
    </w:tblPr>
  </w:style>
  <w:style w:type="table" w:styleId="ListTable5Dark">
    <w:name w:val="List Table 5 Dark"/>
    <w:uiPriority w:val="50"/>
    <w:rsid w:val="00B825F7"/>
    <w:rPr>
      <w:color w:val="FFFFFF"/>
      <w:sz w:val="22"/>
      <w:szCs w:val="22"/>
    </w:rPr>
    <w:tblPr>
      <w:tblStyleRowBandSize w:val="1"/>
      <w:tblStyleColBandSize w:val="1"/>
      <w:tblBorders>
        <w:top w:val="single" w:sz="24" w:space="0" w:color="000000"/>
        <w:left w:val="single" w:sz="24" w:space="0" w:color="000000"/>
        <w:bottom w:val="single" w:sz="24" w:space="0" w:color="000000"/>
        <w:right w:val="single" w:sz="24" w:space="0" w:color="000000"/>
      </w:tblBorders>
      <w:tblCellMar>
        <w:top w:w="0" w:type="dxa"/>
        <w:left w:w="0" w:type="dxa"/>
        <w:bottom w:w="0" w:type="dxa"/>
        <w:right w:w="0" w:type="dxa"/>
      </w:tblCellMar>
    </w:tblPr>
    <w:tcPr>
      <w:shd w:val="clear" w:color="auto" w:fill="000000"/>
    </w:tcPr>
  </w:style>
  <w:style w:type="table" w:styleId="ListTable5Dark-Accent1">
    <w:name w:val="List Table 5 Dark Accent 1"/>
    <w:uiPriority w:val="50"/>
    <w:rsid w:val="00B825F7"/>
    <w:rPr>
      <w:color w:val="FFFFFF"/>
      <w:sz w:val="22"/>
      <w:szCs w:val="22"/>
    </w:rPr>
    <w:tblPr>
      <w:tblStyleRowBandSize w:val="1"/>
      <w:tblStyleColBandSize w:val="1"/>
      <w:tblBorders>
        <w:top w:val="single" w:sz="24" w:space="0" w:color="5B9BD5"/>
        <w:left w:val="single" w:sz="24" w:space="0" w:color="5B9BD5"/>
        <w:bottom w:val="single" w:sz="24" w:space="0" w:color="5B9BD5"/>
        <w:right w:val="single" w:sz="24" w:space="0" w:color="5B9BD5"/>
      </w:tblBorders>
      <w:tblCellMar>
        <w:top w:w="0" w:type="dxa"/>
        <w:left w:w="0" w:type="dxa"/>
        <w:bottom w:w="0" w:type="dxa"/>
        <w:right w:w="0" w:type="dxa"/>
      </w:tblCellMar>
    </w:tblPr>
    <w:tcPr>
      <w:shd w:val="clear" w:color="auto" w:fill="5B9BD5"/>
    </w:tcPr>
  </w:style>
  <w:style w:type="table" w:styleId="ListTable5Dark-Accent2">
    <w:name w:val="List Table 5 Dark Accent 2"/>
    <w:uiPriority w:val="50"/>
    <w:rsid w:val="00B825F7"/>
    <w:rPr>
      <w:color w:val="FFFFFF"/>
      <w:sz w:val="22"/>
      <w:szCs w:val="22"/>
    </w:rPr>
    <w:tblPr>
      <w:tblStyleRowBandSize w:val="1"/>
      <w:tblStyleColBandSize w:val="1"/>
      <w:tblBorders>
        <w:top w:val="single" w:sz="24" w:space="0" w:color="ED7D31"/>
        <w:left w:val="single" w:sz="24" w:space="0" w:color="ED7D31"/>
        <w:bottom w:val="single" w:sz="24" w:space="0" w:color="ED7D31"/>
        <w:right w:val="single" w:sz="24" w:space="0" w:color="ED7D31"/>
      </w:tblBorders>
      <w:tblCellMar>
        <w:top w:w="0" w:type="dxa"/>
        <w:left w:w="0" w:type="dxa"/>
        <w:bottom w:w="0" w:type="dxa"/>
        <w:right w:w="0" w:type="dxa"/>
      </w:tblCellMar>
    </w:tblPr>
    <w:tcPr>
      <w:shd w:val="clear" w:color="auto" w:fill="ED7D31"/>
    </w:tcPr>
  </w:style>
  <w:style w:type="table" w:styleId="ListTable5Dark-Accent3">
    <w:name w:val="List Table 5 Dark Accent 3"/>
    <w:uiPriority w:val="50"/>
    <w:rsid w:val="00B825F7"/>
    <w:rPr>
      <w:color w:val="FFFFFF"/>
      <w:sz w:val="22"/>
      <w:szCs w:val="22"/>
    </w:rPr>
    <w:tblPr>
      <w:tblStyleRowBandSize w:val="1"/>
      <w:tblStyleColBandSize w:val="1"/>
      <w:tblBorders>
        <w:top w:val="single" w:sz="24" w:space="0" w:color="A5A5A5"/>
        <w:left w:val="single" w:sz="24" w:space="0" w:color="A5A5A5"/>
        <w:bottom w:val="single" w:sz="24" w:space="0" w:color="A5A5A5"/>
        <w:right w:val="single" w:sz="24" w:space="0" w:color="A5A5A5"/>
      </w:tblBorders>
      <w:tblCellMar>
        <w:top w:w="0" w:type="dxa"/>
        <w:left w:w="0" w:type="dxa"/>
        <w:bottom w:w="0" w:type="dxa"/>
        <w:right w:w="0" w:type="dxa"/>
      </w:tblCellMar>
    </w:tblPr>
    <w:tcPr>
      <w:shd w:val="clear" w:color="auto" w:fill="A5A5A5"/>
    </w:tcPr>
  </w:style>
  <w:style w:type="table" w:styleId="ListTable5Dark-Accent4">
    <w:name w:val="List Table 5 Dark Accent 4"/>
    <w:uiPriority w:val="50"/>
    <w:rsid w:val="00B825F7"/>
    <w:rPr>
      <w:color w:val="FFFFFF"/>
      <w:sz w:val="22"/>
      <w:szCs w:val="22"/>
    </w:rPr>
    <w:tblPr>
      <w:tblStyleRowBandSize w:val="1"/>
      <w:tblStyleColBandSize w:val="1"/>
      <w:tblBorders>
        <w:top w:val="single" w:sz="24" w:space="0" w:color="FFC000"/>
        <w:left w:val="single" w:sz="24" w:space="0" w:color="FFC000"/>
        <w:bottom w:val="single" w:sz="24" w:space="0" w:color="FFC000"/>
        <w:right w:val="single" w:sz="24" w:space="0" w:color="FFC000"/>
      </w:tblBorders>
      <w:tblCellMar>
        <w:top w:w="0" w:type="dxa"/>
        <w:left w:w="0" w:type="dxa"/>
        <w:bottom w:w="0" w:type="dxa"/>
        <w:right w:w="0" w:type="dxa"/>
      </w:tblCellMar>
    </w:tblPr>
    <w:tcPr>
      <w:shd w:val="clear" w:color="auto" w:fill="FFC000"/>
    </w:tcPr>
  </w:style>
  <w:style w:type="table" w:styleId="ListTable5Dark-Accent5">
    <w:name w:val="List Table 5 Dark Accent 5"/>
    <w:uiPriority w:val="50"/>
    <w:rsid w:val="00B825F7"/>
    <w:rPr>
      <w:color w:val="FFFFFF"/>
      <w:sz w:val="22"/>
      <w:szCs w:val="22"/>
    </w:rPr>
    <w:tblPr>
      <w:tblStyleRowBandSize w:val="1"/>
      <w:tblStyleColBandSize w:val="1"/>
      <w:tblBorders>
        <w:top w:val="single" w:sz="24" w:space="0" w:color="4472C4"/>
        <w:left w:val="single" w:sz="24" w:space="0" w:color="4472C4"/>
        <w:bottom w:val="single" w:sz="24" w:space="0" w:color="4472C4"/>
        <w:right w:val="single" w:sz="24" w:space="0" w:color="4472C4"/>
      </w:tblBorders>
      <w:tblCellMar>
        <w:top w:w="0" w:type="dxa"/>
        <w:left w:w="0" w:type="dxa"/>
        <w:bottom w:w="0" w:type="dxa"/>
        <w:right w:w="0" w:type="dxa"/>
      </w:tblCellMar>
    </w:tblPr>
    <w:tcPr>
      <w:shd w:val="clear" w:color="auto" w:fill="4472C4"/>
    </w:tcPr>
  </w:style>
  <w:style w:type="table" w:styleId="ListTable5Dark-Accent6">
    <w:name w:val="List Table 5 Dark Accent 6"/>
    <w:uiPriority w:val="50"/>
    <w:rsid w:val="00B825F7"/>
    <w:rPr>
      <w:color w:val="FFFFFF"/>
      <w:sz w:val="22"/>
      <w:szCs w:val="22"/>
    </w:rPr>
    <w:tblPr>
      <w:tblStyleRowBandSize w:val="1"/>
      <w:tblStyleColBandSize w:val="1"/>
      <w:tblBorders>
        <w:top w:val="single" w:sz="24" w:space="0" w:color="70AD47"/>
        <w:left w:val="single" w:sz="24" w:space="0" w:color="70AD47"/>
        <w:bottom w:val="single" w:sz="24" w:space="0" w:color="70AD47"/>
        <w:right w:val="single" w:sz="24" w:space="0" w:color="70AD47"/>
      </w:tblBorders>
      <w:tblCellMar>
        <w:top w:w="0" w:type="dxa"/>
        <w:left w:w="0" w:type="dxa"/>
        <w:bottom w:w="0" w:type="dxa"/>
        <w:right w:w="0" w:type="dxa"/>
      </w:tblCellMar>
    </w:tblPr>
    <w:tcPr>
      <w:shd w:val="clear" w:color="auto" w:fill="70AD47"/>
    </w:tcPr>
  </w:style>
  <w:style w:type="table" w:styleId="ListTable6Colorful">
    <w:name w:val="List Table 6 Colorful"/>
    <w:uiPriority w:val="51"/>
    <w:rsid w:val="00B825F7"/>
    <w:rPr>
      <w:color w:val="000000"/>
      <w:sz w:val="22"/>
      <w:szCs w:val="22"/>
    </w:rPr>
    <w:tblPr>
      <w:tblStyleRowBandSize w:val="1"/>
      <w:tblStyleColBandSize w:val="1"/>
      <w:tblBorders>
        <w:top w:val="single" w:sz="4" w:space="0" w:color="000000"/>
        <w:bottom w:val="single" w:sz="4" w:space="0" w:color="000000"/>
      </w:tblBorders>
      <w:tblCellMar>
        <w:top w:w="0" w:type="dxa"/>
        <w:left w:w="0" w:type="dxa"/>
        <w:bottom w:w="0" w:type="dxa"/>
        <w:right w:w="0" w:type="dxa"/>
      </w:tblCellMar>
    </w:tblPr>
  </w:style>
  <w:style w:type="table" w:styleId="ListTable6Colorful-Accent1">
    <w:name w:val="List Table 6 Colorful Accent 1"/>
    <w:uiPriority w:val="51"/>
    <w:rsid w:val="00B825F7"/>
    <w:rPr>
      <w:color w:val="2E74B5"/>
      <w:sz w:val="22"/>
      <w:szCs w:val="22"/>
    </w:rPr>
    <w:tblPr>
      <w:tblStyleRowBandSize w:val="1"/>
      <w:tblStyleColBandSize w:val="1"/>
      <w:tblBorders>
        <w:top w:val="single" w:sz="4" w:space="0" w:color="5B9BD5"/>
        <w:bottom w:val="single" w:sz="4" w:space="0" w:color="5B9BD5"/>
      </w:tblBorders>
      <w:tblCellMar>
        <w:top w:w="0" w:type="dxa"/>
        <w:left w:w="0" w:type="dxa"/>
        <w:bottom w:w="0" w:type="dxa"/>
        <w:right w:w="0" w:type="dxa"/>
      </w:tblCellMar>
    </w:tblPr>
  </w:style>
  <w:style w:type="table" w:styleId="ListTable6Colorful-Accent2">
    <w:name w:val="List Table 6 Colorful Accent 2"/>
    <w:uiPriority w:val="51"/>
    <w:rsid w:val="00B825F7"/>
    <w:rPr>
      <w:color w:val="C45911"/>
      <w:sz w:val="22"/>
      <w:szCs w:val="22"/>
    </w:rPr>
    <w:tblPr>
      <w:tblStyleRowBandSize w:val="1"/>
      <w:tblStyleColBandSize w:val="1"/>
      <w:tblBorders>
        <w:top w:val="single" w:sz="4" w:space="0" w:color="ED7D31"/>
        <w:bottom w:val="single" w:sz="4" w:space="0" w:color="ED7D31"/>
      </w:tblBorders>
      <w:tblCellMar>
        <w:top w:w="0" w:type="dxa"/>
        <w:left w:w="0" w:type="dxa"/>
        <w:bottom w:w="0" w:type="dxa"/>
        <w:right w:w="0" w:type="dxa"/>
      </w:tblCellMar>
    </w:tblPr>
  </w:style>
  <w:style w:type="table" w:styleId="ListTable6Colorful-Accent3">
    <w:name w:val="List Table 6 Colorful Accent 3"/>
    <w:uiPriority w:val="51"/>
    <w:rsid w:val="00B825F7"/>
    <w:rPr>
      <w:color w:val="7B7B7B"/>
      <w:sz w:val="22"/>
      <w:szCs w:val="22"/>
    </w:rPr>
    <w:tblPr>
      <w:tblStyleRowBandSize w:val="1"/>
      <w:tblStyleColBandSize w:val="1"/>
      <w:tblBorders>
        <w:top w:val="single" w:sz="4" w:space="0" w:color="A5A5A5"/>
        <w:bottom w:val="single" w:sz="4" w:space="0" w:color="A5A5A5"/>
      </w:tblBorders>
      <w:tblCellMar>
        <w:top w:w="0" w:type="dxa"/>
        <w:left w:w="0" w:type="dxa"/>
        <w:bottom w:w="0" w:type="dxa"/>
        <w:right w:w="0" w:type="dxa"/>
      </w:tblCellMar>
    </w:tblPr>
  </w:style>
  <w:style w:type="table" w:styleId="ListTable6Colorful-Accent4">
    <w:name w:val="List Table 6 Colorful Accent 4"/>
    <w:uiPriority w:val="51"/>
    <w:rsid w:val="00B825F7"/>
    <w:rPr>
      <w:color w:val="BF8F00"/>
      <w:sz w:val="22"/>
      <w:szCs w:val="22"/>
    </w:rPr>
    <w:tblPr>
      <w:tblStyleRowBandSize w:val="1"/>
      <w:tblStyleColBandSize w:val="1"/>
      <w:tblBorders>
        <w:top w:val="single" w:sz="4" w:space="0" w:color="FFC000"/>
        <w:bottom w:val="single" w:sz="4" w:space="0" w:color="FFC000"/>
      </w:tblBorders>
      <w:tblCellMar>
        <w:top w:w="0" w:type="dxa"/>
        <w:left w:w="0" w:type="dxa"/>
        <w:bottom w:w="0" w:type="dxa"/>
        <w:right w:w="0" w:type="dxa"/>
      </w:tblCellMar>
    </w:tblPr>
  </w:style>
  <w:style w:type="table" w:styleId="ListTable6Colorful-Accent5">
    <w:name w:val="List Table 6 Colorful Accent 5"/>
    <w:uiPriority w:val="51"/>
    <w:rsid w:val="00B825F7"/>
    <w:rPr>
      <w:color w:val="2F5496"/>
      <w:sz w:val="22"/>
      <w:szCs w:val="22"/>
    </w:rPr>
    <w:tblPr>
      <w:tblStyleRowBandSize w:val="1"/>
      <w:tblStyleColBandSize w:val="1"/>
      <w:tblBorders>
        <w:top w:val="single" w:sz="4" w:space="0" w:color="4472C4"/>
        <w:bottom w:val="single" w:sz="4" w:space="0" w:color="4472C4"/>
      </w:tblBorders>
      <w:tblCellMar>
        <w:top w:w="0" w:type="dxa"/>
        <w:left w:w="0" w:type="dxa"/>
        <w:bottom w:w="0" w:type="dxa"/>
        <w:right w:w="0" w:type="dxa"/>
      </w:tblCellMar>
    </w:tblPr>
  </w:style>
  <w:style w:type="table" w:styleId="ListTable6Colorful-Accent6">
    <w:name w:val="List Table 6 Colorful Accent 6"/>
    <w:uiPriority w:val="51"/>
    <w:rsid w:val="00B825F7"/>
    <w:rPr>
      <w:color w:val="538135"/>
      <w:sz w:val="22"/>
      <w:szCs w:val="22"/>
    </w:rPr>
    <w:tblPr>
      <w:tblStyleRowBandSize w:val="1"/>
      <w:tblStyleColBandSize w:val="1"/>
      <w:tblBorders>
        <w:top w:val="single" w:sz="4" w:space="0" w:color="70AD47"/>
        <w:bottom w:val="single" w:sz="4" w:space="0" w:color="70AD47"/>
      </w:tblBorders>
      <w:tblCellMar>
        <w:top w:w="0" w:type="dxa"/>
        <w:left w:w="0" w:type="dxa"/>
        <w:bottom w:w="0" w:type="dxa"/>
        <w:right w:w="0" w:type="dxa"/>
      </w:tblCellMar>
    </w:tblPr>
  </w:style>
  <w:style w:type="table" w:styleId="ListTable7Colorful">
    <w:name w:val="List Table 7 Colorful"/>
    <w:uiPriority w:val="52"/>
    <w:rsid w:val="00B825F7"/>
    <w:rPr>
      <w:color w:val="000000"/>
      <w:sz w:val="22"/>
      <w:szCs w:val="22"/>
    </w:rPr>
    <w:tblPr>
      <w:tblStyleRowBandSize w:val="1"/>
      <w:tblStyleColBandSize w:val="1"/>
      <w:tblCellMar>
        <w:top w:w="0" w:type="dxa"/>
        <w:left w:w="0" w:type="dxa"/>
        <w:bottom w:w="0" w:type="dxa"/>
        <w:right w:w="0" w:type="dxa"/>
      </w:tblCellMar>
    </w:tblPr>
  </w:style>
  <w:style w:type="table" w:styleId="ListTable7Colorful-Accent1">
    <w:name w:val="List Table 7 Colorful Accent 1"/>
    <w:uiPriority w:val="52"/>
    <w:rsid w:val="00B825F7"/>
    <w:rPr>
      <w:color w:val="2E74B5"/>
      <w:sz w:val="22"/>
      <w:szCs w:val="22"/>
    </w:rPr>
    <w:tblPr>
      <w:tblStyleRowBandSize w:val="1"/>
      <w:tblStyleColBandSize w:val="1"/>
      <w:tblCellMar>
        <w:top w:w="0" w:type="dxa"/>
        <w:left w:w="0" w:type="dxa"/>
        <w:bottom w:w="0" w:type="dxa"/>
        <w:right w:w="0" w:type="dxa"/>
      </w:tblCellMar>
    </w:tblPr>
  </w:style>
  <w:style w:type="table" w:styleId="ListTable7Colorful-Accent2">
    <w:name w:val="List Table 7 Colorful Accent 2"/>
    <w:uiPriority w:val="52"/>
    <w:rsid w:val="00B825F7"/>
    <w:rPr>
      <w:color w:val="C45911"/>
      <w:sz w:val="22"/>
      <w:szCs w:val="22"/>
    </w:rPr>
    <w:tblPr>
      <w:tblStyleRowBandSize w:val="1"/>
      <w:tblStyleColBandSize w:val="1"/>
      <w:tblCellMar>
        <w:top w:w="0" w:type="dxa"/>
        <w:left w:w="0" w:type="dxa"/>
        <w:bottom w:w="0" w:type="dxa"/>
        <w:right w:w="0" w:type="dxa"/>
      </w:tblCellMar>
    </w:tblPr>
  </w:style>
  <w:style w:type="table" w:styleId="ListTable7Colorful-Accent3">
    <w:name w:val="List Table 7 Colorful Accent 3"/>
    <w:uiPriority w:val="52"/>
    <w:rsid w:val="00B825F7"/>
    <w:rPr>
      <w:color w:val="7B7B7B"/>
      <w:sz w:val="22"/>
      <w:szCs w:val="22"/>
    </w:rPr>
    <w:tblPr>
      <w:tblStyleRowBandSize w:val="1"/>
      <w:tblStyleColBandSize w:val="1"/>
      <w:tblCellMar>
        <w:top w:w="0" w:type="dxa"/>
        <w:left w:w="0" w:type="dxa"/>
        <w:bottom w:w="0" w:type="dxa"/>
        <w:right w:w="0" w:type="dxa"/>
      </w:tblCellMar>
    </w:tblPr>
  </w:style>
  <w:style w:type="table" w:styleId="ListTable7Colorful-Accent4">
    <w:name w:val="List Table 7 Colorful Accent 4"/>
    <w:uiPriority w:val="52"/>
    <w:rsid w:val="00B825F7"/>
    <w:rPr>
      <w:color w:val="BF8F00"/>
      <w:sz w:val="22"/>
      <w:szCs w:val="22"/>
    </w:rPr>
    <w:tblPr>
      <w:tblStyleRowBandSize w:val="1"/>
      <w:tblStyleColBandSize w:val="1"/>
      <w:tblCellMar>
        <w:top w:w="0" w:type="dxa"/>
        <w:left w:w="0" w:type="dxa"/>
        <w:bottom w:w="0" w:type="dxa"/>
        <w:right w:w="0" w:type="dxa"/>
      </w:tblCellMar>
    </w:tblPr>
  </w:style>
  <w:style w:type="table" w:styleId="ListTable7Colorful-Accent5">
    <w:name w:val="List Table 7 Colorful Accent 5"/>
    <w:uiPriority w:val="52"/>
    <w:rsid w:val="00B825F7"/>
    <w:rPr>
      <w:color w:val="2F5496"/>
      <w:sz w:val="22"/>
      <w:szCs w:val="22"/>
    </w:rPr>
    <w:tblPr>
      <w:tblStyleRowBandSize w:val="1"/>
      <w:tblStyleColBandSize w:val="1"/>
      <w:tblCellMar>
        <w:top w:w="0" w:type="dxa"/>
        <w:left w:w="0" w:type="dxa"/>
        <w:bottom w:w="0" w:type="dxa"/>
        <w:right w:w="0" w:type="dxa"/>
      </w:tblCellMar>
    </w:tblPr>
  </w:style>
  <w:style w:type="table" w:styleId="ListTable7Colorful-Accent6">
    <w:name w:val="List Table 7 Colorful Accent 6"/>
    <w:uiPriority w:val="52"/>
    <w:rsid w:val="00B825F7"/>
    <w:rPr>
      <w:color w:val="538135"/>
      <w:sz w:val="22"/>
      <w:szCs w:val="22"/>
    </w:rPr>
    <w:tblPr>
      <w:tblStyleRowBandSize w:val="1"/>
      <w:tblStyleColBandSize w:val="1"/>
      <w:tblCellMar>
        <w:top w:w="0" w:type="dxa"/>
        <w:left w:w="0" w:type="dxa"/>
        <w:bottom w:w="0" w:type="dxa"/>
        <w:right w:w="0" w:type="dxa"/>
      </w:tblCellMar>
    </w:tblPr>
  </w:style>
  <w:style w:type="paragraph" w:styleId="MacroText">
    <w:name w:val="macro"/>
    <w:link w:val="MacroTextChar"/>
    <w:uiPriority w:val="99"/>
    <w:semiHidden/>
    <w:unhideWhenUsed/>
    <w:rsid w:val="00B825F7"/>
    <w:pPr>
      <w:tabs>
        <w:tab w:val="left" w:pos="480"/>
        <w:tab w:val="left" w:pos="960"/>
        <w:tab w:val="left" w:pos="1440"/>
        <w:tab w:val="left" w:pos="1920"/>
        <w:tab w:val="left" w:pos="2400"/>
        <w:tab w:val="left" w:pos="2880"/>
        <w:tab w:val="left" w:pos="3360"/>
        <w:tab w:val="left" w:pos="3840"/>
        <w:tab w:val="left" w:pos="4320"/>
      </w:tabs>
      <w:spacing w:after="160" w:line="259" w:lineRule="auto"/>
    </w:pPr>
    <w:rPr>
      <w:rFonts w:cs="Arial"/>
    </w:rPr>
  </w:style>
  <w:style w:type="character" w:customStyle="1" w:styleId="MacroTextChar">
    <w:name w:val="Macro Text Char"/>
    <w:link w:val="MacroText"/>
    <w:uiPriority w:val="99"/>
    <w:semiHidden/>
    <w:rsid w:val="00B825F7"/>
    <w:rPr>
      <w:rFonts w:ascii="Arial" w:hAnsi="Arial" w:cs="Arial"/>
      <w:sz w:val="20"/>
      <w:szCs w:val="20"/>
    </w:rPr>
  </w:style>
  <w:style w:type="table" w:styleId="LightGrid-Accent1">
    <w:name w:val="Light Grid Accent 1"/>
    <w:uiPriority w:val="67"/>
    <w:semiHidden/>
    <w:unhideWhenUsed/>
    <w:rsid w:val="00B825F7"/>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0" w:type="dxa"/>
        <w:bottom w:w="0" w:type="dxa"/>
        <w:right w:w="0" w:type="dxa"/>
      </w:tblCellMar>
    </w:tblPr>
    <w:tcPr>
      <w:shd w:val="clear" w:color="auto" w:fill="C0C0C0"/>
    </w:tcPr>
  </w:style>
  <w:style w:type="table" w:styleId="LightGrid-Accent2">
    <w:name w:val="Light Grid Accent 2"/>
    <w:uiPriority w:val="67"/>
    <w:semiHidden/>
    <w:unhideWhenUsed/>
    <w:rsid w:val="00B825F7"/>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CellMar>
        <w:top w:w="0" w:type="dxa"/>
        <w:left w:w="0" w:type="dxa"/>
        <w:bottom w:w="0" w:type="dxa"/>
        <w:right w:w="0" w:type="dxa"/>
      </w:tblCellMar>
    </w:tblPr>
    <w:tcPr>
      <w:shd w:val="clear" w:color="auto" w:fill="D6E6F4"/>
    </w:tcPr>
  </w:style>
  <w:style w:type="table" w:styleId="LightGrid-Accent3">
    <w:name w:val="Light Grid Accent 3"/>
    <w:uiPriority w:val="67"/>
    <w:semiHidden/>
    <w:unhideWhenUsed/>
    <w:rsid w:val="00B825F7"/>
    <w:rPr>
      <w:sz w:val="22"/>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CellMar>
        <w:top w:w="0" w:type="dxa"/>
        <w:left w:w="0" w:type="dxa"/>
        <w:bottom w:w="0" w:type="dxa"/>
        <w:right w:w="0" w:type="dxa"/>
      </w:tblCellMar>
    </w:tblPr>
    <w:tcPr>
      <w:shd w:val="clear" w:color="auto" w:fill="FADECB"/>
    </w:tcPr>
  </w:style>
  <w:style w:type="table" w:styleId="LightGrid-Accent4">
    <w:name w:val="Light Grid Accent 4"/>
    <w:uiPriority w:val="67"/>
    <w:semiHidden/>
    <w:unhideWhenUsed/>
    <w:rsid w:val="00B825F7"/>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0" w:type="dxa"/>
        <w:left w:w="0" w:type="dxa"/>
        <w:bottom w:w="0" w:type="dxa"/>
        <w:right w:w="0" w:type="dxa"/>
      </w:tblCellMar>
    </w:tblPr>
    <w:tcPr>
      <w:shd w:val="clear" w:color="auto" w:fill="E8E8E8"/>
    </w:tcPr>
  </w:style>
  <w:style w:type="table" w:styleId="LightGrid-Accent5">
    <w:name w:val="Light Grid Accent 5"/>
    <w:uiPriority w:val="67"/>
    <w:semiHidden/>
    <w:unhideWhenUsed/>
    <w:rsid w:val="00B825F7"/>
    <w:rPr>
      <w:sz w:val="22"/>
      <w:szCs w:val="22"/>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insideV w:val="single" w:sz="8" w:space="0" w:color="FFCF40"/>
      </w:tblBorders>
      <w:tblCellMar>
        <w:top w:w="0" w:type="dxa"/>
        <w:left w:w="0" w:type="dxa"/>
        <w:bottom w:w="0" w:type="dxa"/>
        <w:right w:w="0" w:type="dxa"/>
      </w:tblCellMar>
    </w:tblPr>
    <w:tcPr>
      <w:shd w:val="clear" w:color="auto" w:fill="FFEFC0"/>
    </w:tcPr>
  </w:style>
  <w:style w:type="table" w:styleId="LightGrid-Accent6">
    <w:name w:val="Light Grid Accent 6"/>
    <w:uiPriority w:val="67"/>
    <w:semiHidden/>
    <w:unhideWhenUsed/>
    <w:rsid w:val="00B825F7"/>
    <w:rPr>
      <w:sz w:val="22"/>
      <w:szCs w:val="22"/>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insideV w:val="single" w:sz="8" w:space="0" w:color="7295D2"/>
      </w:tblBorders>
      <w:tblCellMar>
        <w:top w:w="0" w:type="dxa"/>
        <w:left w:w="0" w:type="dxa"/>
        <w:bottom w:w="0" w:type="dxa"/>
        <w:right w:w="0" w:type="dxa"/>
      </w:tblCellMar>
    </w:tblPr>
    <w:tcPr>
      <w:shd w:val="clear" w:color="auto" w:fill="D0DBF0"/>
    </w:tcPr>
  </w:style>
  <w:style w:type="table" w:customStyle="1" w:styleId="SubtleReference1">
    <w:name w:val="Subtle Reference1"/>
    <w:uiPriority w:val="67"/>
    <w:qFormat/>
    <w:rsid w:val="00B825F7"/>
    <w:rPr>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CellMar>
        <w:top w:w="0" w:type="dxa"/>
        <w:left w:w="0" w:type="dxa"/>
        <w:bottom w:w="0" w:type="dxa"/>
        <w:right w:w="0" w:type="dxa"/>
      </w:tblCellMar>
    </w:tblPr>
    <w:tcPr>
      <w:shd w:val="clear" w:color="auto" w:fill="DBEBD0"/>
    </w:tcPr>
  </w:style>
  <w:style w:type="table" w:styleId="MediumShading1-Accent1">
    <w:name w:val="Medium Shading 1 Accent 1"/>
    <w:uiPriority w:val="68"/>
    <w:semiHidden/>
    <w:unhideWhenUsed/>
    <w:rsid w:val="00B825F7"/>
    <w:rPr>
      <w:rFonts w:eastAsia="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0" w:type="dxa"/>
        <w:bottom w:w="0" w:type="dxa"/>
        <w:right w:w="0" w:type="dxa"/>
      </w:tblCellMar>
    </w:tblPr>
    <w:tcPr>
      <w:shd w:val="clear" w:color="auto" w:fill="C0C0C0"/>
    </w:tcPr>
  </w:style>
  <w:style w:type="table" w:styleId="MediumShading1-Accent2">
    <w:name w:val="Medium Shading 1 Accent 2"/>
    <w:uiPriority w:val="68"/>
    <w:semiHidden/>
    <w:unhideWhenUsed/>
    <w:rsid w:val="00B825F7"/>
    <w:rPr>
      <w:rFonts w:eastAsia="Times New Roman"/>
      <w:color w:val="000000"/>
      <w:sz w:val="22"/>
      <w:szCs w:val="22"/>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CellMar>
        <w:top w:w="0" w:type="dxa"/>
        <w:left w:w="0" w:type="dxa"/>
        <w:bottom w:w="0" w:type="dxa"/>
        <w:right w:w="0" w:type="dxa"/>
      </w:tblCellMar>
    </w:tblPr>
    <w:tcPr>
      <w:shd w:val="clear" w:color="auto" w:fill="D6E6F4"/>
    </w:tcPr>
  </w:style>
  <w:style w:type="table" w:styleId="MediumShading1-Accent3">
    <w:name w:val="Medium Shading 1 Accent 3"/>
    <w:uiPriority w:val="68"/>
    <w:semiHidden/>
    <w:unhideWhenUsed/>
    <w:rsid w:val="00B825F7"/>
    <w:rPr>
      <w:rFonts w:eastAsia="Times New Roman"/>
      <w:color w:val="000000"/>
      <w:sz w:val="22"/>
      <w:szCs w:val="22"/>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CellMar>
        <w:top w:w="0" w:type="dxa"/>
        <w:left w:w="0" w:type="dxa"/>
        <w:bottom w:w="0" w:type="dxa"/>
        <w:right w:w="0" w:type="dxa"/>
      </w:tblCellMar>
    </w:tblPr>
    <w:tcPr>
      <w:shd w:val="clear" w:color="auto" w:fill="FADECB"/>
    </w:tcPr>
  </w:style>
  <w:style w:type="table" w:styleId="MediumShading1-Accent4">
    <w:name w:val="Medium Shading 1 Accent 4"/>
    <w:uiPriority w:val="68"/>
    <w:semiHidden/>
    <w:unhideWhenUsed/>
    <w:rsid w:val="00B825F7"/>
    <w:rPr>
      <w:rFonts w:eastAsia="Times New Roman"/>
      <w:color w:val="000000"/>
      <w:sz w:val="22"/>
      <w:szCs w:val="22"/>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CellMar>
        <w:top w:w="0" w:type="dxa"/>
        <w:left w:w="0" w:type="dxa"/>
        <w:bottom w:w="0" w:type="dxa"/>
        <w:right w:w="0" w:type="dxa"/>
      </w:tblCellMar>
    </w:tblPr>
    <w:tcPr>
      <w:shd w:val="clear" w:color="auto" w:fill="E8E8E8"/>
    </w:tcPr>
  </w:style>
  <w:style w:type="table" w:styleId="MediumShading1-Accent5">
    <w:name w:val="Medium Shading 1 Accent 5"/>
    <w:uiPriority w:val="68"/>
    <w:semiHidden/>
    <w:unhideWhenUsed/>
    <w:rsid w:val="00B825F7"/>
    <w:rPr>
      <w:rFonts w:eastAsia="Times New Roman"/>
      <w:color w:val="000000"/>
      <w:sz w:val="22"/>
      <w:szCs w:val="22"/>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CellMar>
        <w:top w:w="0" w:type="dxa"/>
        <w:left w:w="0" w:type="dxa"/>
        <w:bottom w:w="0" w:type="dxa"/>
        <w:right w:w="0" w:type="dxa"/>
      </w:tblCellMar>
    </w:tblPr>
    <w:tcPr>
      <w:shd w:val="clear" w:color="auto" w:fill="FFEFC0"/>
    </w:tcPr>
  </w:style>
  <w:style w:type="table" w:styleId="MediumShading1-Accent6">
    <w:name w:val="Medium Shading 1 Accent 6"/>
    <w:uiPriority w:val="68"/>
    <w:semiHidden/>
    <w:unhideWhenUsed/>
    <w:rsid w:val="00B825F7"/>
    <w:rPr>
      <w:rFonts w:eastAsia="Times New Roman"/>
      <w:color w:val="000000"/>
      <w:sz w:val="22"/>
      <w:szCs w:val="22"/>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CellMar>
        <w:top w:w="0" w:type="dxa"/>
        <w:left w:w="0" w:type="dxa"/>
        <w:bottom w:w="0" w:type="dxa"/>
        <w:right w:w="0" w:type="dxa"/>
      </w:tblCellMar>
    </w:tblPr>
    <w:tcPr>
      <w:shd w:val="clear" w:color="auto" w:fill="D0DBF0"/>
    </w:tcPr>
  </w:style>
  <w:style w:type="table" w:customStyle="1" w:styleId="IntenseReference1">
    <w:name w:val="Intense Reference1"/>
    <w:uiPriority w:val="68"/>
    <w:qFormat/>
    <w:rsid w:val="00B825F7"/>
    <w:rPr>
      <w:rFonts w:eastAsia="Times New Roman"/>
      <w:color w:val="000000"/>
      <w:sz w:val="22"/>
      <w:szCs w:val="22"/>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CellMar>
        <w:top w:w="0" w:type="dxa"/>
        <w:left w:w="0" w:type="dxa"/>
        <w:bottom w:w="0" w:type="dxa"/>
        <w:right w:w="0" w:type="dxa"/>
      </w:tblCellMar>
    </w:tblPr>
    <w:tcPr>
      <w:shd w:val="clear" w:color="auto" w:fill="DBEBD0"/>
    </w:tcPr>
  </w:style>
  <w:style w:type="table" w:styleId="MediumShading2-Accent1">
    <w:name w:val="Medium Shading 2 Accent 1"/>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C0C0C0"/>
    </w:tcPr>
  </w:style>
  <w:style w:type="table" w:styleId="MediumShading2-Accent2">
    <w:name w:val="Medium Shading 2 Accent 2"/>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6E6F4"/>
    </w:tcPr>
  </w:style>
  <w:style w:type="table" w:styleId="MediumShading2-Accent3">
    <w:name w:val="Medium Shading 2 Accent 3"/>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FADECB"/>
    </w:tcPr>
  </w:style>
  <w:style w:type="table" w:styleId="MediumShading2-Accent4">
    <w:name w:val="Medium Shading 2 Accent 4"/>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E8E8E8"/>
    </w:tcPr>
  </w:style>
  <w:style w:type="table" w:styleId="MediumShading2-Accent5">
    <w:name w:val="Medium Shading 2 Accent 5"/>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FFEFC0"/>
    </w:tcPr>
  </w:style>
  <w:style w:type="table" w:styleId="MediumShading2-Accent6">
    <w:name w:val="Medium Shading 2 Accent 6"/>
    <w:uiPriority w:val="69"/>
    <w:semiHidden/>
    <w:unhideWhenUsed/>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0DBF0"/>
    </w:tcPr>
  </w:style>
  <w:style w:type="table" w:customStyle="1" w:styleId="BookTitle1">
    <w:name w:val="Book Title1"/>
    <w:uiPriority w:val="69"/>
    <w:qFormat/>
    <w:rsid w:val="00B825F7"/>
    <w:rPr>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0" w:type="dxa"/>
        <w:bottom w:w="0" w:type="dxa"/>
        <w:right w:w="0" w:type="dxa"/>
      </w:tblCellMar>
    </w:tblPr>
    <w:tcPr>
      <w:shd w:val="clear" w:color="auto" w:fill="DBEBD0"/>
    </w:tcPr>
  </w:style>
  <w:style w:type="table" w:styleId="LightShading-Accent1">
    <w:name w:val="Light Shading Accent 1"/>
    <w:uiPriority w:val="65"/>
    <w:semiHidden/>
    <w:unhideWhenUsed/>
    <w:rsid w:val="00B825F7"/>
    <w:rPr>
      <w:color w:val="000000"/>
      <w:sz w:val="22"/>
      <w:szCs w:val="22"/>
    </w:rPr>
    <w:tblPr>
      <w:tblStyleRowBandSize w:val="1"/>
      <w:tblStyleColBandSize w:val="1"/>
      <w:tblBorders>
        <w:top w:val="single" w:sz="8" w:space="0" w:color="000000"/>
        <w:bottom w:val="single" w:sz="8" w:space="0" w:color="000000"/>
      </w:tblBorders>
      <w:tblCellMar>
        <w:top w:w="0" w:type="dxa"/>
        <w:left w:w="0" w:type="dxa"/>
        <w:bottom w:w="0" w:type="dxa"/>
        <w:right w:w="0" w:type="dxa"/>
      </w:tblCellMar>
    </w:tblPr>
  </w:style>
  <w:style w:type="table" w:styleId="DarkList-Accent1">
    <w:name w:val="Dark List Accent 1"/>
    <w:uiPriority w:val="65"/>
    <w:semiHidden/>
    <w:unhideWhenUsed/>
    <w:rsid w:val="00B825F7"/>
    <w:rPr>
      <w:color w:val="000000"/>
      <w:sz w:val="22"/>
      <w:szCs w:val="22"/>
    </w:rPr>
    <w:tblPr>
      <w:tblStyleRowBandSize w:val="1"/>
      <w:tblStyleColBandSize w:val="1"/>
      <w:tblBorders>
        <w:top w:val="single" w:sz="8" w:space="0" w:color="5B9BD5"/>
        <w:bottom w:val="single" w:sz="8" w:space="0" w:color="5B9BD5"/>
      </w:tblBorders>
      <w:tblCellMar>
        <w:top w:w="0" w:type="dxa"/>
        <w:left w:w="0" w:type="dxa"/>
        <w:bottom w:w="0" w:type="dxa"/>
        <w:right w:w="0" w:type="dxa"/>
      </w:tblCellMar>
    </w:tblPr>
  </w:style>
  <w:style w:type="table" w:styleId="LightShading-Accent3">
    <w:name w:val="Light Shading Accent 3"/>
    <w:uiPriority w:val="65"/>
    <w:semiHidden/>
    <w:unhideWhenUsed/>
    <w:rsid w:val="00B825F7"/>
    <w:rPr>
      <w:color w:val="000000"/>
      <w:sz w:val="22"/>
      <w:szCs w:val="22"/>
    </w:rPr>
    <w:tblPr>
      <w:tblStyleRowBandSize w:val="1"/>
      <w:tblStyleColBandSize w:val="1"/>
      <w:tblBorders>
        <w:top w:val="single" w:sz="8" w:space="0" w:color="ED7D31"/>
        <w:bottom w:val="single" w:sz="8" w:space="0" w:color="ED7D31"/>
      </w:tblBorders>
      <w:tblCellMar>
        <w:top w:w="0" w:type="dxa"/>
        <w:left w:w="0" w:type="dxa"/>
        <w:bottom w:w="0" w:type="dxa"/>
        <w:right w:w="0" w:type="dxa"/>
      </w:tblCellMar>
    </w:tblPr>
  </w:style>
  <w:style w:type="table" w:styleId="LightShading-Accent4">
    <w:name w:val="Light Shading Accent 4"/>
    <w:uiPriority w:val="65"/>
    <w:semiHidden/>
    <w:unhideWhenUsed/>
    <w:rsid w:val="00B825F7"/>
    <w:rPr>
      <w:color w:val="000000"/>
      <w:sz w:val="22"/>
      <w:szCs w:val="22"/>
    </w:rPr>
    <w:tblPr>
      <w:tblStyleRowBandSize w:val="1"/>
      <w:tblStyleColBandSize w:val="1"/>
      <w:tblBorders>
        <w:top w:val="single" w:sz="8" w:space="0" w:color="A5A5A5"/>
        <w:bottom w:val="single" w:sz="8" w:space="0" w:color="A5A5A5"/>
      </w:tblBorders>
      <w:tblCellMar>
        <w:top w:w="0" w:type="dxa"/>
        <w:left w:w="0" w:type="dxa"/>
        <w:bottom w:w="0" w:type="dxa"/>
        <w:right w:w="0" w:type="dxa"/>
      </w:tblCellMar>
    </w:tblPr>
  </w:style>
  <w:style w:type="table" w:styleId="LightShading-Accent5">
    <w:name w:val="Light Shading Accent 5"/>
    <w:uiPriority w:val="65"/>
    <w:semiHidden/>
    <w:unhideWhenUsed/>
    <w:rsid w:val="00B825F7"/>
    <w:rPr>
      <w:color w:val="000000"/>
      <w:sz w:val="22"/>
      <w:szCs w:val="22"/>
    </w:rPr>
    <w:tblPr>
      <w:tblStyleRowBandSize w:val="1"/>
      <w:tblStyleColBandSize w:val="1"/>
      <w:tblBorders>
        <w:top w:val="single" w:sz="8" w:space="0" w:color="FFC000"/>
        <w:bottom w:val="single" w:sz="8" w:space="0" w:color="FFC000"/>
      </w:tblBorders>
      <w:tblCellMar>
        <w:top w:w="0" w:type="dxa"/>
        <w:left w:w="0" w:type="dxa"/>
        <w:bottom w:w="0" w:type="dxa"/>
        <w:right w:w="0" w:type="dxa"/>
      </w:tblCellMar>
    </w:tblPr>
  </w:style>
  <w:style w:type="table" w:styleId="LightShading-Accent6">
    <w:name w:val="Light Shading Accent 6"/>
    <w:uiPriority w:val="65"/>
    <w:semiHidden/>
    <w:unhideWhenUsed/>
    <w:rsid w:val="00B825F7"/>
    <w:rPr>
      <w:color w:val="000000"/>
      <w:sz w:val="22"/>
      <w:szCs w:val="22"/>
    </w:rPr>
    <w:tblPr>
      <w:tblStyleRowBandSize w:val="1"/>
      <w:tblStyleColBandSize w:val="1"/>
      <w:tblBorders>
        <w:top w:val="single" w:sz="8" w:space="0" w:color="4472C4"/>
        <w:bottom w:val="single" w:sz="8" w:space="0" w:color="4472C4"/>
      </w:tblBorders>
      <w:tblCellMar>
        <w:top w:w="0" w:type="dxa"/>
        <w:left w:w="0" w:type="dxa"/>
        <w:bottom w:w="0" w:type="dxa"/>
        <w:right w:w="0" w:type="dxa"/>
      </w:tblCellMar>
    </w:tblPr>
  </w:style>
  <w:style w:type="table" w:customStyle="1" w:styleId="SubtleEmphasis1">
    <w:name w:val="Subtle Emphasis1"/>
    <w:uiPriority w:val="65"/>
    <w:qFormat/>
    <w:rsid w:val="00B825F7"/>
    <w:rPr>
      <w:color w:val="000000"/>
      <w:sz w:val="22"/>
      <w:szCs w:val="22"/>
    </w:rPr>
    <w:tblPr>
      <w:tblStyleRowBandSize w:val="1"/>
      <w:tblStyleColBandSize w:val="1"/>
      <w:tblBorders>
        <w:top w:val="single" w:sz="8" w:space="0" w:color="70AD47"/>
        <w:bottom w:val="single" w:sz="8" w:space="0" w:color="70AD47"/>
      </w:tblBorders>
      <w:tblCellMar>
        <w:top w:w="0" w:type="dxa"/>
        <w:left w:w="0" w:type="dxa"/>
        <w:bottom w:w="0" w:type="dxa"/>
        <w:right w:w="0" w:type="dxa"/>
      </w:tblCellMar>
    </w:tblPr>
  </w:style>
  <w:style w:type="table" w:styleId="LightList-Accent1">
    <w:name w:val="Light List Accent 1"/>
    <w:uiPriority w:val="66"/>
    <w:semiHidden/>
    <w:unhideWhenUsed/>
    <w:rsid w:val="00B825F7"/>
    <w:rPr>
      <w:rFonts w:eastAsia="Times New Roman"/>
      <w:color w:val="000000"/>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0" w:type="dxa"/>
        <w:bottom w:w="0" w:type="dxa"/>
        <w:right w:w="0" w:type="dxa"/>
      </w:tblCellMar>
    </w:tblPr>
  </w:style>
  <w:style w:type="table" w:styleId="LightList-Accent2">
    <w:name w:val="Light List Accent 2"/>
    <w:uiPriority w:val="66"/>
    <w:semiHidden/>
    <w:unhideWhenUsed/>
    <w:rsid w:val="00B825F7"/>
    <w:rPr>
      <w:rFonts w:eastAsia="Times New Roman"/>
      <w:color w:val="000000"/>
      <w:sz w:val="22"/>
      <w:szCs w:val="22"/>
    </w:rPr>
    <w:tblPr>
      <w:tblStyleRowBandSize w:val="1"/>
      <w:tblStyleColBandSize w:val="1"/>
      <w:tblBorders>
        <w:top w:val="single" w:sz="8" w:space="0" w:color="5B9BD5"/>
        <w:left w:val="single" w:sz="8" w:space="0" w:color="5B9BD5"/>
        <w:bottom w:val="single" w:sz="8" w:space="0" w:color="5B9BD5"/>
        <w:right w:val="single" w:sz="8" w:space="0" w:color="5B9BD5"/>
      </w:tblBorders>
      <w:tblCellMar>
        <w:top w:w="0" w:type="dxa"/>
        <w:left w:w="0" w:type="dxa"/>
        <w:bottom w:w="0" w:type="dxa"/>
        <w:right w:w="0" w:type="dxa"/>
      </w:tblCellMar>
    </w:tblPr>
  </w:style>
  <w:style w:type="table" w:styleId="LightList-Accent3">
    <w:name w:val="Light List Accent 3"/>
    <w:uiPriority w:val="66"/>
    <w:semiHidden/>
    <w:unhideWhenUsed/>
    <w:rsid w:val="00B825F7"/>
    <w:rPr>
      <w:rFonts w:eastAsia="Times New Roman"/>
      <w:color w:val="000000"/>
      <w:sz w:val="22"/>
      <w:szCs w:val="22"/>
    </w:rPr>
    <w:tblPr>
      <w:tblStyleRowBandSize w:val="1"/>
      <w:tblStyleColBandSize w:val="1"/>
      <w:tblBorders>
        <w:top w:val="single" w:sz="8" w:space="0" w:color="ED7D31"/>
        <w:left w:val="single" w:sz="8" w:space="0" w:color="ED7D31"/>
        <w:bottom w:val="single" w:sz="8" w:space="0" w:color="ED7D31"/>
        <w:right w:val="single" w:sz="8" w:space="0" w:color="ED7D31"/>
      </w:tblBorders>
      <w:tblCellMar>
        <w:top w:w="0" w:type="dxa"/>
        <w:left w:w="0" w:type="dxa"/>
        <w:bottom w:w="0" w:type="dxa"/>
        <w:right w:w="0" w:type="dxa"/>
      </w:tblCellMar>
    </w:tblPr>
  </w:style>
  <w:style w:type="table" w:styleId="LightList-Accent4">
    <w:name w:val="Light List Accent 4"/>
    <w:uiPriority w:val="66"/>
    <w:semiHidden/>
    <w:unhideWhenUsed/>
    <w:rsid w:val="00B825F7"/>
    <w:rPr>
      <w:rFonts w:eastAsia="Times New Roman"/>
      <w:color w:val="000000"/>
      <w:sz w:val="22"/>
      <w:szCs w:val="22"/>
    </w:rPr>
    <w:tblPr>
      <w:tblStyleRowBandSize w:val="1"/>
      <w:tblStyleColBandSize w:val="1"/>
      <w:tblBorders>
        <w:top w:val="single" w:sz="8" w:space="0" w:color="A5A5A5"/>
        <w:left w:val="single" w:sz="8" w:space="0" w:color="A5A5A5"/>
        <w:bottom w:val="single" w:sz="8" w:space="0" w:color="A5A5A5"/>
        <w:right w:val="single" w:sz="8" w:space="0" w:color="A5A5A5"/>
      </w:tblBorders>
      <w:tblCellMar>
        <w:top w:w="0" w:type="dxa"/>
        <w:left w:w="0" w:type="dxa"/>
        <w:bottom w:w="0" w:type="dxa"/>
        <w:right w:w="0" w:type="dxa"/>
      </w:tblCellMar>
    </w:tblPr>
  </w:style>
  <w:style w:type="table" w:styleId="LightList-Accent5">
    <w:name w:val="Light List Accent 5"/>
    <w:uiPriority w:val="66"/>
    <w:semiHidden/>
    <w:unhideWhenUsed/>
    <w:rsid w:val="00B825F7"/>
    <w:rPr>
      <w:rFonts w:eastAsia="Times New Roman"/>
      <w:color w:val="000000"/>
      <w:sz w:val="22"/>
      <w:szCs w:val="22"/>
    </w:rPr>
    <w:tblPr>
      <w:tblStyleRowBandSize w:val="1"/>
      <w:tblStyleColBandSize w:val="1"/>
      <w:tblBorders>
        <w:top w:val="single" w:sz="8" w:space="0" w:color="FFC000"/>
        <w:left w:val="single" w:sz="8" w:space="0" w:color="FFC000"/>
        <w:bottom w:val="single" w:sz="8" w:space="0" w:color="FFC000"/>
        <w:right w:val="single" w:sz="8" w:space="0" w:color="FFC000"/>
      </w:tblBorders>
      <w:tblCellMar>
        <w:top w:w="0" w:type="dxa"/>
        <w:left w:w="0" w:type="dxa"/>
        <w:bottom w:w="0" w:type="dxa"/>
        <w:right w:w="0" w:type="dxa"/>
      </w:tblCellMar>
    </w:tblPr>
  </w:style>
  <w:style w:type="table" w:styleId="LightList-Accent6">
    <w:name w:val="Light List Accent 6"/>
    <w:uiPriority w:val="66"/>
    <w:semiHidden/>
    <w:unhideWhenUsed/>
    <w:rsid w:val="00B825F7"/>
    <w:rPr>
      <w:rFonts w:eastAsia="Times New Roman"/>
      <w:color w:val="000000"/>
      <w:sz w:val="22"/>
      <w:szCs w:val="22"/>
    </w:rPr>
    <w:tblPr>
      <w:tblStyleRowBandSize w:val="1"/>
      <w:tblStyleColBandSize w:val="1"/>
      <w:tblBorders>
        <w:top w:val="single" w:sz="8" w:space="0" w:color="4472C4"/>
        <w:left w:val="single" w:sz="8" w:space="0" w:color="4472C4"/>
        <w:bottom w:val="single" w:sz="8" w:space="0" w:color="4472C4"/>
        <w:right w:val="single" w:sz="8" w:space="0" w:color="4472C4"/>
      </w:tblBorders>
      <w:tblCellMar>
        <w:top w:w="0" w:type="dxa"/>
        <w:left w:w="0" w:type="dxa"/>
        <w:bottom w:w="0" w:type="dxa"/>
        <w:right w:w="0" w:type="dxa"/>
      </w:tblCellMar>
    </w:tblPr>
  </w:style>
  <w:style w:type="table" w:customStyle="1" w:styleId="IntenseEmphasis1">
    <w:name w:val="Intense Emphasis1"/>
    <w:uiPriority w:val="66"/>
    <w:qFormat/>
    <w:rsid w:val="00B825F7"/>
    <w:rPr>
      <w:rFonts w:eastAsia="Times New Roman"/>
      <w:color w:val="000000"/>
      <w:sz w:val="22"/>
      <w:szCs w:val="22"/>
    </w:rPr>
    <w:tblPr>
      <w:tblStyleRowBandSize w:val="1"/>
      <w:tblStyleColBandSize w:val="1"/>
      <w:tblBorders>
        <w:top w:val="single" w:sz="8" w:space="0" w:color="70AD47"/>
        <w:left w:val="single" w:sz="8" w:space="0" w:color="70AD47"/>
        <w:bottom w:val="single" w:sz="8" w:space="0" w:color="70AD47"/>
        <w:right w:val="single" w:sz="8" w:space="0" w:color="70AD47"/>
      </w:tblBorders>
      <w:tblCellMar>
        <w:top w:w="0" w:type="dxa"/>
        <w:left w:w="0" w:type="dxa"/>
        <w:bottom w:w="0" w:type="dxa"/>
        <w:right w:w="0" w:type="dxa"/>
      </w:tblCellMar>
    </w:tblPr>
  </w:style>
  <w:style w:type="table" w:styleId="ColorfulList">
    <w:name w:val="Colorful List"/>
    <w:uiPriority w:val="63"/>
    <w:semiHidden/>
    <w:unhideWhenUsed/>
    <w:rsid w:val="00B825F7"/>
    <w:rPr>
      <w:sz w:val="22"/>
      <w:szCs w:val="22"/>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0" w:type="dxa"/>
        <w:bottom w:w="0" w:type="dxa"/>
        <w:right w:w="0" w:type="dxa"/>
      </w:tblCellMar>
    </w:tblPr>
  </w:style>
  <w:style w:type="table" w:styleId="MediumGrid2-Accent1">
    <w:name w:val="Medium Grid 2 Accent 1"/>
    <w:uiPriority w:val="63"/>
    <w:semiHidden/>
    <w:unhideWhenUsed/>
    <w:rsid w:val="00B825F7"/>
    <w:rPr>
      <w:sz w:val="22"/>
      <w:szCs w:val="22"/>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tblBorders>
      <w:tblCellMar>
        <w:top w:w="0" w:type="dxa"/>
        <w:left w:w="0" w:type="dxa"/>
        <w:bottom w:w="0" w:type="dxa"/>
        <w:right w:w="0" w:type="dxa"/>
      </w:tblCellMar>
    </w:tblPr>
  </w:style>
  <w:style w:type="table" w:styleId="ColorfulList-Accent2">
    <w:name w:val="Colorful List Accent 2"/>
    <w:uiPriority w:val="63"/>
    <w:semiHidden/>
    <w:unhideWhenUsed/>
    <w:rsid w:val="00B825F7"/>
    <w:rPr>
      <w:sz w:val="22"/>
      <w:szCs w:val="22"/>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tblBorders>
      <w:tblCellMar>
        <w:top w:w="0" w:type="dxa"/>
        <w:left w:w="0" w:type="dxa"/>
        <w:bottom w:w="0" w:type="dxa"/>
        <w:right w:w="0" w:type="dxa"/>
      </w:tblCellMar>
    </w:tblPr>
  </w:style>
  <w:style w:type="table" w:styleId="ColorfulList-Accent3">
    <w:name w:val="Colorful List Accent 3"/>
    <w:uiPriority w:val="63"/>
    <w:semiHidden/>
    <w:unhideWhenUsed/>
    <w:rsid w:val="00B825F7"/>
    <w:rPr>
      <w:sz w:val="22"/>
      <w:szCs w:val="22"/>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CellMar>
        <w:top w:w="0" w:type="dxa"/>
        <w:left w:w="0" w:type="dxa"/>
        <w:bottom w:w="0" w:type="dxa"/>
        <w:right w:w="0" w:type="dxa"/>
      </w:tblCellMar>
    </w:tblPr>
  </w:style>
  <w:style w:type="table" w:styleId="ColorfulList-Accent4">
    <w:name w:val="Colorful List Accent 4"/>
    <w:uiPriority w:val="63"/>
    <w:semiHidden/>
    <w:unhideWhenUsed/>
    <w:rsid w:val="00B825F7"/>
    <w:rPr>
      <w:sz w:val="22"/>
      <w:szCs w:val="22"/>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CellMar>
        <w:top w:w="0" w:type="dxa"/>
        <w:left w:w="0" w:type="dxa"/>
        <w:bottom w:w="0" w:type="dxa"/>
        <w:right w:w="0" w:type="dxa"/>
      </w:tblCellMar>
    </w:tblPr>
  </w:style>
  <w:style w:type="table" w:styleId="ColorfulList-Accent5">
    <w:name w:val="Colorful List Accent 5"/>
    <w:uiPriority w:val="63"/>
    <w:semiHidden/>
    <w:unhideWhenUsed/>
    <w:rsid w:val="00B825F7"/>
    <w:rPr>
      <w:sz w:val="22"/>
      <w:szCs w:val="22"/>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CellMar>
        <w:top w:w="0" w:type="dxa"/>
        <w:left w:w="0" w:type="dxa"/>
        <w:bottom w:w="0" w:type="dxa"/>
        <w:right w:w="0" w:type="dxa"/>
      </w:tblCellMar>
    </w:tblPr>
  </w:style>
  <w:style w:type="table" w:styleId="ColorfulList-Accent6">
    <w:name w:val="Colorful List Accent 6"/>
    <w:uiPriority w:val="63"/>
    <w:semiHidden/>
    <w:unhideWhenUsed/>
    <w:rsid w:val="00B825F7"/>
    <w:rPr>
      <w:sz w:val="22"/>
      <w:szCs w:val="22"/>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CellMar>
        <w:top w:w="0" w:type="dxa"/>
        <w:left w:w="0" w:type="dxa"/>
        <w:bottom w:w="0" w:type="dxa"/>
        <w:right w:w="0" w:type="dxa"/>
      </w:tblCellMar>
    </w:tblPr>
  </w:style>
  <w:style w:type="table" w:styleId="ColorfulGrid">
    <w:name w:val="Colorful Grid"/>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MediumGrid3-Accent1">
    <w:name w:val="Medium Grid 3 Accent 1"/>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2">
    <w:name w:val="Colorful Grid Accent 2"/>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3">
    <w:name w:val="Colorful Grid Accent 3"/>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4">
    <w:name w:val="Colorful Grid Accent 4"/>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5">
    <w:name w:val="Colorful Grid Accent 5"/>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table" w:styleId="ColorfulGrid-Accent6">
    <w:name w:val="Colorful Grid Accent 6"/>
    <w:uiPriority w:val="64"/>
    <w:semiHidden/>
    <w:unhideWhenUsed/>
    <w:rsid w:val="00B825F7"/>
    <w:rPr>
      <w:sz w:val="22"/>
      <w:szCs w:val="22"/>
    </w:rPr>
    <w:tblPr>
      <w:tblStyleRowBandSize w:val="1"/>
      <w:tblStyleColBandSize w:val="1"/>
      <w:tblBorders>
        <w:top w:val="single" w:sz="18" w:space="0" w:color="auto"/>
        <w:bottom w:val="single" w:sz="18" w:space="0" w:color="auto"/>
      </w:tblBorders>
      <w:tblCellMar>
        <w:top w:w="0" w:type="dxa"/>
        <w:left w:w="0" w:type="dxa"/>
        <w:bottom w:w="0" w:type="dxa"/>
        <w:right w:w="0" w:type="dxa"/>
      </w:tblCellMar>
    </w:tblPr>
  </w:style>
  <w:style w:type="paragraph" w:styleId="MessageHeader">
    <w:name w:val="Message Header"/>
    <w:link w:val="MessageHeaderChar"/>
    <w:uiPriority w:val="99"/>
    <w:semiHidden/>
    <w:unhideWhenUsed/>
    <w:rsid w:val="00B825F7"/>
    <w:pPr>
      <w:pBdr>
        <w:top w:val="single" w:sz="6" w:space="1" w:color="auto"/>
        <w:left w:val="single" w:sz="6" w:space="1" w:color="auto"/>
        <w:bottom w:val="single" w:sz="6" w:space="1" w:color="auto"/>
        <w:right w:val="single" w:sz="6" w:space="1" w:color="auto"/>
      </w:pBdr>
      <w:shd w:val="pct20" w:color="auto" w:fill="auto"/>
      <w:ind w:left="1134" w:hanging="1134"/>
    </w:pPr>
    <w:rPr>
      <w:rFonts w:eastAsia="Times New Roman" w:cs="Arial"/>
      <w:sz w:val="24"/>
      <w:szCs w:val="24"/>
    </w:rPr>
  </w:style>
  <w:style w:type="character" w:customStyle="1" w:styleId="MessageHeaderChar">
    <w:name w:val="Message Header Char"/>
    <w:link w:val="MessageHeader"/>
    <w:uiPriority w:val="99"/>
    <w:semiHidden/>
    <w:rsid w:val="00B825F7"/>
    <w:rPr>
      <w:rFonts w:ascii="Arial" w:eastAsia="Times New Roman" w:hAnsi="Arial" w:cs="Arial"/>
      <w:sz w:val="24"/>
      <w:szCs w:val="24"/>
      <w:shd w:val="pct20" w:color="auto" w:fill="auto"/>
    </w:rPr>
  </w:style>
  <w:style w:type="paragraph" w:customStyle="1" w:styleId="MediumGrid21">
    <w:name w:val="Medium Grid 21"/>
    <w:uiPriority w:val="1"/>
    <w:qFormat/>
    <w:rsid w:val="00451CC4"/>
    <w:rPr>
      <w:rFonts w:cs="Arial"/>
      <w:sz w:val="22"/>
      <w:szCs w:val="22"/>
    </w:rPr>
  </w:style>
  <w:style w:type="paragraph" w:styleId="NormalWeb">
    <w:name w:val="Normal (Web)"/>
    <w:unhideWhenUsed/>
    <w:rsid w:val="00B825F7"/>
    <w:rPr>
      <w:rFonts w:cs="Arial"/>
      <w:sz w:val="24"/>
      <w:szCs w:val="24"/>
    </w:rPr>
  </w:style>
  <w:style w:type="paragraph" w:styleId="NormalIndent">
    <w:name w:val="Normal Indent"/>
    <w:uiPriority w:val="99"/>
    <w:semiHidden/>
    <w:unhideWhenUsed/>
    <w:rsid w:val="00B825F7"/>
    <w:pPr>
      <w:ind w:left="720"/>
    </w:pPr>
    <w:rPr>
      <w:rFonts w:cs="Arial"/>
      <w:sz w:val="22"/>
      <w:szCs w:val="22"/>
    </w:rPr>
  </w:style>
  <w:style w:type="paragraph" w:styleId="NoteHeading">
    <w:name w:val="Note Heading"/>
    <w:next w:val="Normal"/>
    <w:link w:val="NoteHeadingChar"/>
    <w:uiPriority w:val="99"/>
    <w:semiHidden/>
    <w:unhideWhenUsed/>
    <w:rsid w:val="00B825F7"/>
    <w:rPr>
      <w:rFonts w:cs="Arial"/>
      <w:sz w:val="22"/>
      <w:szCs w:val="22"/>
    </w:rPr>
  </w:style>
  <w:style w:type="character" w:customStyle="1" w:styleId="NoteHeadingChar">
    <w:name w:val="Note Heading Char"/>
    <w:link w:val="NoteHeading"/>
    <w:uiPriority w:val="99"/>
    <w:semiHidden/>
    <w:rsid w:val="00B825F7"/>
    <w:rPr>
      <w:rFonts w:ascii="Arial" w:hAnsi="Arial" w:cs="Arial"/>
    </w:rPr>
  </w:style>
  <w:style w:type="character" w:styleId="PageNumber">
    <w:name w:val="page number"/>
    <w:uiPriority w:val="99"/>
    <w:semiHidden/>
    <w:unhideWhenUsed/>
    <w:rsid w:val="00B825F7"/>
  </w:style>
  <w:style w:type="character" w:customStyle="1" w:styleId="MediumGrid11">
    <w:name w:val="Medium Grid 11"/>
    <w:uiPriority w:val="99"/>
    <w:semiHidden/>
    <w:rsid w:val="00B825F7"/>
    <w:rPr>
      <w:color w:val="808080"/>
    </w:rPr>
  </w:style>
  <w:style w:type="table" w:styleId="PlainTable3">
    <w:name w:val="Plain Table 3"/>
    <w:uiPriority w:val="43"/>
    <w:rsid w:val="00B825F7"/>
    <w:rPr>
      <w:sz w:val="22"/>
      <w:szCs w:val="22"/>
    </w:rPr>
    <w:tblPr>
      <w:tblStyleRowBandSize w:val="1"/>
      <w:tblStyleColBandSize w:val="1"/>
      <w:tblCellMar>
        <w:top w:w="0" w:type="dxa"/>
        <w:left w:w="0" w:type="dxa"/>
        <w:bottom w:w="0" w:type="dxa"/>
        <w:right w:w="0" w:type="dxa"/>
      </w:tblCellMar>
    </w:tblPr>
  </w:style>
  <w:style w:type="table" w:styleId="PlainTable4">
    <w:name w:val="Plain Table 4"/>
    <w:uiPriority w:val="44"/>
    <w:rsid w:val="00B825F7"/>
    <w:rPr>
      <w:sz w:val="22"/>
      <w:szCs w:val="22"/>
    </w:rPr>
    <w:tblPr>
      <w:tblStyleRowBandSize w:val="1"/>
      <w:tblStyleColBandSize w:val="1"/>
      <w:tblCellMar>
        <w:top w:w="0" w:type="dxa"/>
        <w:left w:w="0" w:type="dxa"/>
        <w:bottom w:w="0" w:type="dxa"/>
        <w:right w:w="0" w:type="dxa"/>
      </w:tblCellMar>
    </w:tblPr>
  </w:style>
  <w:style w:type="table" w:styleId="PlainTable5">
    <w:name w:val="Plain Table 5"/>
    <w:uiPriority w:val="45"/>
    <w:rsid w:val="00B825F7"/>
    <w:rPr>
      <w:sz w:val="22"/>
      <w:szCs w:val="22"/>
    </w:rPr>
    <w:tblPr>
      <w:tblStyleRowBandSize w:val="1"/>
      <w:tblStyleColBandSize w:val="1"/>
      <w:tblCellMar>
        <w:top w:w="0" w:type="dxa"/>
        <w:left w:w="0" w:type="dxa"/>
        <w:bottom w:w="0" w:type="dxa"/>
        <w:right w:w="0" w:type="dxa"/>
      </w:tblCellMar>
    </w:tblPr>
  </w:style>
  <w:style w:type="paragraph" w:styleId="PlainText">
    <w:name w:val="Plain Text"/>
    <w:link w:val="PlainTextChar"/>
    <w:uiPriority w:val="99"/>
    <w:semiHidden/>
    <w:unhideWhenUsed/>
    <w:rsid w:val="00B825F7"/>
    <w:rPr>
      <w:rFonts w:cs="Arial"/>
    </w:rPr>
  </w:style>
  <w:style w:type="character" w:customStyle="1" w:styleId="PlainTextChar">
    <w:name w:val="Plain Text Char"/>
    <w:link w:val="PlainText"/>
    <w:uiPriority w:val="99"/>
    <w:semiHidden/>
    <w:rsid w:val="00B825F7"/>
    <w:rPr>
      <w:rFonts w:ascii="Arial" w:hAnsi="Arial" w:cs="Arial"/>
      <w:sz w:val="20"/>
      <w:szCs w:val="20"/>
    </w:rPr>
  </w:style>
  <w:style w:type="paragraph" w:customStyle="1" w:styleId="ColorfulGrid-Accent11">
    <w:name w:val="Colorful Grid - Accent 11"/>
    <w:next w:val="Normal"/>
    <w:link w:val="ColorfulGrid-Accent1Char"/>
    <w:uiPriority w:val="29"/>
    <w:qFormat/>
    <w:rsid w:val="00B825F7"/>
    <w:pPr>
      <w:spacing w:before="200"/>
      <w:ind w:left="864" w:right="864"/>
      <w:jc w:val="center"/>
    </w:pPr>
    <w:rPr>
      <w:rFonts w:cs="Arial"/>
      <w:i/>
      <w:iCs/>
      <w:color w:val="404040"/>
      <w:sz w:val="22"/>
      <w:szCs w:val="22"/>
    </w:rPr>
  </w:style>
  <w:style w:type="character" w:customStyle="1" w:styleId="ColorfulGrid-Accent1Char">
    <w:name w:val="Colorful Grid - Accent 1 Char"/>
    <w:link w:val="ColorfulGrid-Accent11"/>
    <w:uiPriority w:val="29"/>
    <w:rsid w:val="00B825F7"/>
    <w:rPr>
      <w:rFonts w:ascii="Arial" w:hAnsi="Arial" w:cs="Arial"/>
      <w:i/>
      <w:iCs/>
      <w:color w:val="404040"/>
    </w:rPr>
  </w:style>
  <w:style w:type="paragraph" w:styleId="Salutation">
    <w:name w:val="Salutation"/>
    <w:next w:val="Normal"/>
    <w:link w:val="SalutationChar"/>
    <w:uiPriority w:val="99"/>
    <w:semiHidden/>
    <w:unhideWhenUsed/>
    <w:rsid w:val="00B825F7"/>
    <w:rPr>
      <w:rFonts w:cs="Arial"/>
      <w:sz w:val="22"/>
      <w:szCs w:val="22"/>
    </w:rPr>
  </w:style>
  <w:style w:type="character" w:customStyle="1" w:styleId="SalutationChar">
    <w:name w:val="Salutation Char"/>
    <w:link w:val="Salutation"/>
    <w:uiPriority w:val="99"/>
    <w:semiHidden/>
    <w:rsid w:val="00B825F7"/>
    <w:rPr>
      <w:rFonts w:ascii="Arial" w:hAnsi="Arial" w:cs="Arial"/>
    </w:rPr>
  </w:style>
  <w:style w:type="paragraph" w:styleId="Signature">
    <w:name w:val="Signature"/>
    <w:link w:val="SignatureChar"/>
    <w:uiPriority w:val="99"/>
    <w:semiHidden/>
    <w:unhideWhenUsed/>
    <w:rsid w:val="00B825F7"/>
    <w:pPr>
      <w:ind w:left="4252"/>
    </w:pPr>
    <w:rPr>
      <w:rFonts w:cs="Arial"/>
      <w:sz w:val="22"/>
      <w:szCs w:val="22"/>
    </w:rPr>
  </w:style>
  <w:style w:type="character" w:customStyle="1" w:styleId="SignatureChar">
    <w:name w:val="Signature Char"/>
    <w:link w:val="Signature"/>
    <w:uiPriority w:val="99"/>
    <w:semiHidden/>
    <w:rsid w:val="00B825F7"/>
    <w:rPr>
      <w:rFonts w:ascii="Arial" w:hAnsi="Arial" w:cs="Arial"/>
    </w:rPr>
  </w:style>
  <w:style w:type="character" w:styleId="Strong">
    <w:name w:val="Strong"/>
    <w:uiPriority w:val="22"/>
    <w:qFormat/>
    <w:rsid w:val="00B825F7"/>
    <w:rPr>
      <w:b/>
      <w:bCs/>
    </w:rPr>
  </w:style>
  <w:style w:type="paragraph" w:styleId="Subtitle">
    <w:name w:val="Subtitle"/>
    <w:next w:val="Normal"/>
    <w:link w:val="SubtitleChar"/>
    <w:uiPriority w:val="11"/>
    <w:qFormat/>
    <w:rsid w:val="00B825F7"/>
    <w:pPr>
      <w:spacing w:after="60"/>
      <w:jc w:val="center"/>
      <w:outlineLvl w:val="1"/>
    </w:pPr>
    <w:rPr>
      <w:rFonts w:eastAsia="Times New Roman" w:cs="Arial"/>
      <w:sz w:val="24"/>
      <w:szCs w:val="24"/>
    </w:rPr>
  </w:style>
  <w:style w:type="character" w:customStyle="1" w:styleId="SubtitleChar">
    <w:name w:val="Subtitle Char"/>
    <w:link w:val="Subtitle"/>
    <w:uiPriority w:val="11"/>
    <w:rsid w:val="00B825F7"/>
    <w:rPr>
      <w:rFonts w:ascii="Arial" w:eastAsia="Times New Roman" w:hAnsi="Arial" w:cs="Arial"/>
      <w:sz w:val="24"/>
      <w:szCs w:val="24"/>
    </w:rPr>
  </w:style>
  <w:style w:type="character" w:customStyle="1" w:styleId="PlainTable31">
    <w:name w:val="Plain Table 31"/>
    <w:uiPriority w:val="19"/>
    <w:qFormat/>
    <w:rsid w:val="00B825F7"/>
    <w:rPr>
      <w:i/>
      <w:iCs/>
      <w:color w:val="404040"/>
    </w:rPr>
  </w:style>
  <w:style w:type="character" w:customStyle="1" w:styleId="PlainTable51">
    <w:name w:val="Plain Table 51"/>
    <w:uiPriority w:val="31"/>
    <w:qFormat/>
    <w:rsid w:val="00B825F7"/>
    <w:rPr>
      <w:smallCaps/>
      <w:color w:val="5A5A5A"/>
    </w:rPr>
  </w:style>
  <w:style w:type="table" w:styleId="Table3Deffects1">
    <w:name w:val="Table 3D effects 1"/>
    <w:uiPriority w:val="99"/>
    <w:semiHidden/>
    <w:unhideWhenUsed/>
    <w:rsid w:val="00B825F7"/>
    <w:pPr>
      <w:spacing w:after="160" w:line="259" w:lineRule="auto"/>
    </w:pPr>
    <w:rPr>
      <w:sz w:val="22"/>
      <w:szCs w:val="22"/>
    </w:rPr>
    <w:tblPr>
      <w:tblCellMar>
        <w:top w:w="0" w:type="dxa"/>
        <w:left w:w="0" w:type="dxa"/>
        <w:bottom w:w="0" w:type="dxa"/>
        <w:right w:w="0" w:type="dxa"/>
      </w:tblCellMar>
    </w:tblPr>
    <w:tcPr>
      <w:shd w:val="solid" w:color="C0C0C0" w:fill="FFFFFF"/>
    </w:tcPr>
  </w:style>
  <w:style w:type="table" w:styleId="Table3Deffects2">
    <w:name w:val="Table 3D effects 2"/>
    <w:uiPriority w:val="99"/>
    <w:semiHidden/>
    <w:unhideWhenUsed/>
    <w:rsid w:val="00B825F7"/>
    <w:pPr>
      <w:spacing w:after="160" w:line="259" w:lineRule="auto"/>
    </w:pPr>
    <w:rPr>
      <w:sz w:val="22"/>
      <w:szCs w:val="22"/>
    </w:rPr>
    <w:tblPr>
      <w:tblStyleRowBandSize w:val="1"/>
      <w:tblCellMar>
        <w:top w:w="0" w:type="dxa"/>
        <w:left w:w="0" w:type="dxa"/>
        <w:bottom w:w="0" w:type="dxa"/>
        <w:right w:w="0" w:type="dxa"/>
      </w:tblCellMar>
    </w:tblPr>
    <w:tcPr>
      <w:shd w:val="solid" w:color="C0C0C0" w:fill="FFFFFF"/>
    </w:tcPr>
  </w:style>
  <w:style w:type="table" w:styleId="Table3Deffects3">
    <w:name w:val="Table 3D effects 3"/>
    <w:uiPriority w:val="99"/>
    <w:semiHidden/>
    <w:unhideWhenUsed/>
    <w:rsid w:val="00B825F7"/>
    <w:pPr>
      <w:spacing w:after="160" w:line="259" w:lineRule="auto"/>
    </w:pPr>
    <w:rPr>
      <w:sz w:val="22"/>
      <w:szCs w:val="22"/>
    </w:rPr>
    <w:tblPr>
      <w:tblStyleRowBandSize w:val="1"/>
      <w:tblStyleColBandSize w:val="1"/>
      <w:tblCellMar>
        <w:top w:w="0" w:type="dxa"/>
        <w:left w:w="0" w:type="dxa"/>
        <w:bottom w:w="0" w:type="dxa"/>
        <w:right w:w="0" w:type="dxa"/>
      </w:tblCellMar>
    </w:tblPr>
  </w:style>
  <w:style w:type="table" w:styleId="TableClassic1">
    <w:name w:val="Table Classic 1"/>
    <w:uiPriority w:val="99"/>
    <w:semiHidden/>
    <w:unhideWhenUsed/>
    <w:rsid w:val="00B825F7"/>
    <w:pPr>
      <w:spacing w:after="160" w:line="259" w:lineRule="auto"/>
    </w:pPr>
    <w:rPr>
      <w:sz w:val="22"/>
      <w:szCs w:val="22"/>
    </w:r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style>
  <w:style w:type="table" w:styleId="TableClassic2">
    <w:name w:val="Table Classic 2"/>
    <w:uiPriority w:val="99"/>
    <w:semiHidden/>
    <w:unhideWhenUsed/>
    <w:rsid w:val="00B825F7"/>
    <w:pPr>
      <w:spacing w:after="160" w:line="259" w:lineRule="auto"/>
    </w:pPr>
    <w:rPr>
      <w:sz w:val="22"/>
      <w:szCs w:val="22"/>
    </w:rPr>
    <w:tblPr>
      <w:tblBorders>
        <w:top w:val="single" w:sz="12" w:space="0" w:color="000000"/>
        <w:bottom w:val="single" w:sz="12" w:space="0" w:color="000000"/>
      </w:tblBorders>
      <w:tblCellMar>
        <w:top w:w="0" w:type="dxa"/>
        <w:left w:w="0" w:type="dxa"/>
        <w:bottom w:w="0" w:type="dxa"/>
        <w:right w:w="0" w:type="dxa"/>
      </w:tblCellMar>
    </w:tblPr>
    <w:tcPr>
      <w:shd w:val="clear" w:color="auto" w:fill="auto"/>
    </w:tcPr>
  </w:style>
  <w:style w:type="table" w:styleId="TableClassic3">
    <w:name w:val="Table Classic 3"/>
    <w:uiPriority w:val="99"/>
    <w:semiHidden/>
    <w:unhideWhenUsed/>
    <w:rsid w:val="00B825F7"/>
    <w:pPr>
      <w:spacing w:after="160" w:line="259" w:lineRule="auto"/>
    </w:pPr>
    <w:rPr>
      <w:color w:val="000080"/>
      <w:sz w:val="22"/>
      <w:szCs w:val="22"/>
    </w:rPr>
    <w:tblPr>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cPr>
      <w:shd w:val="solid" w:color="C0C0C0" w:fill="FFFFFF"/>
    </w:tcPr>
  </w:style>
  <w:style w:type="table" w:styleId="TableClassic4">
    <w:name w:val="Table Classic 4"/>
    <w:uiPriority w:val="99"/>
    <w:semiHidden/>
    <w:unhideWhenUsed/>
    <w:rsid w:val="00B825F7"/>
    <w:pPr>
      <w:spacing w:after="160" w:line="259" w:lineRule="auto"/>
    </w:pPr>
    <w:rPr>
      <w:sz w:val="22"/>
      <w:szCs w:val="22"/>
    </w:rPr>
    <w:tblPr>
      <w:tblBorders>
        <w:top w:val="single" w:sz="12" w:space="0" w:color="000000"/>
        <w:left w:val="single" w:sz="6" w:space="0" w:color="000000"/>
        <w:bottom w:val="single" w:sz="12" w:space="0" w:color="000000"/>
        <w:right w:val="single" w:sz="6" w:space="0" w:color="000000"/>
      </w:tblBorders>
      <w:tblCellMar>
        <w:top w:w="0" w:type="dxa"/>
        <w:left w:w="0" w:type="dxa"/>
        <w:bottom w:w="0" w:type="dxa"/>
        <w:right w:w="0" w:type="dxa"/>
      </w:tblCellMar>
    </w:tblPr>
    <w:tcPr>
      <w:shd w:val="clear" w:color="auto" w:fill="auto"/>
    </w:tcPr>
  </w:style>
  <w:style w:type="table" w:styleId="TableColorful1">
    <w:name w:val="Table Colorful 1"/>
    <w:uiPriority w:val="99"/>
    <w:semiHidden/>
    <w:unhideWhenUsed/>
    <w:rsid w:val="00B825F7"/>
    <w:pPr>
      <w:spacing w:after="160" w:line="259" w:lineRule="auto"/>
    </w:pPr>
    <w:rPr>
      <w:color w:val="FFFFFF"/>
      <w:sz w:val="22"/>
      <w:szCs w:val="22"/>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0" w:type="dxa"/>
        <w:bottom w:w="0" w:type="dxa"/>
        <w:right w:w="0" w:type="dxa"/>
      </w:tblCellMar>
    </w:tblPr>
    <w:tcPr>
      <w:shd w:val="solid" w:color="008080" w:fill="FFFFFF"/>
    </w:tcPr>
  </w:style>
  <w:style w:type="table" w:styleId="TableColorful2">
    <w:name w:val="Table Colorful 2"/>
    <w:uiPriority w:val="99"/>
    <w:semiHidden/>
    <w:unhideWhenUsed/>
    <w:rsid w:val="00B825F7"/>
    <w:pPr>
      <w:spacing w:after="160" w:line="259" w:lineRule="auto"/>
    </w:pPr>
    <w:rPr>
      <w:sz w:val="22"/>
      <w:szCs w:val="22"/>
    </w:rPr>
    <w:tblPr>
      <w:tblBorders>
        <w:bottom w:val="single" w:sz="12" w:space="0" w:color="000000"/>
      </w:tblBorders>
      <w:tblCellMar>
        <w:top w:w="0" w:type="dxa"/>
        <w:left w:w="0" w:type="dxa"/>
        <w:bottom w:w="0" w:type="dxa"/>
        <w:right w:w="0" w:type="dxa"/>
      </w:tblCellMar>
    </w:tblPr>
    <w:tcPr>
      <w:shd w:val="pct20" w:color="FFFF00" w:fill="FFFFFF"/>
    </w:tcPr>
  </w:style>
  <w:style w:type="table" w:styleId="TableColorful3">
    <w:name w:val="Table Colorful 3"/>
    <w:uiPriority w:val="99"/>
    <w:semiHidden/>
    <w:unhideWhenUsed/>
    <w:rsid w:val="00B825F7"/>
    <w:pPr>
      <w:spacing w:after="160" w:line="259" w:lineRule="auto"/>
    </w:pPr>
    <w:rPr>
      <w:sz w:val="22"/>
      <w:szCs w:val="22"/>
    </w:rPr>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0" w:type="dxa"/>
        <w:bottom w:w="0" w:type="dxa"/>
        <w:right w:w="0" w:type="dxa"/>
      </w:tblCellMar>
    </w:tblPr>
    <w:tcPr>
      <w:shd w:val="pct25" w:color="008080" w:fill="FFFFFF"/>
    </w:tcPr>
  </w:style>
  <w:style w:type="table" w:styleId="TableColumns1">
    <w:name w:val="Table Columns 1"/>
    <w:uiPriority w:val="99"/>
    <w:semiHidden/>
    <w:unhideWhenUsed/>
    <w:rsid w:val="00B825F7"/>
    <w:pPr>
      <w:spacing w:after="160" w:line="259" w:lineRule="auto"/>
    </w:pPr>
    <w:rPr>
      <w:b/>
      <w:bCs/>
      <w:sz w:val="22"/>
      <w:szCs w:val="22"/>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style>
  <w:style w:type="table" w:styleId="TableColumns2">
    <w:name w:val="Table Columns 2"/>
    <w:uiPriority w:val="99"/>
    <w:semiHidden/>
    <w:unhideWhenUsed/>
    <w:rsid w:val="00B825F7"/>
    <w:pPr>
      <w:spacing w:after="160" w:line="259" w:lineRule="auto"/>
    </w:pPr>
    <w:rPr>
      <w:b/>
      <w:bCs/>
      <w:sz w:val="22"/>
      <w:szCs w:val="22"/>
    </w:rPr>
    <w:tblPr>
      <w:tblStyleColBandSize w:val="1"/>
      <w:tblCellMar>
        <w:top w:w="0" w:type="dxa"/>
        <w:left w:w="0" w:type="dxa"/>
        <w:bottom w:w="0" w:type="dxa"/>
        <w:right w:w="0" w:type="dxa"/>
      </w:tblCellMar>
    </w:tblPr>
  </w:style>
  <w:style w:type="table" w:styleId="TableColumns3">
    <w:name w:val="Table Columns 3"/>
    <w:uiPriority w:val="99"/>
    <w:semiHidden/>
    <w:unhideWhenUsed/>
    <w:rsid w:val="00B825F7"/>
    <w:pPr>
      <w:spacing w:after="160" w:line="259" w:lineRule="auto"/>
    </w:pPr>
    <w:rPr>
      <w:b/>
      <w:bCs/>
      <w:sz w:val="22"/>
      <w:szCs w:val="22"/>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0" w:type="dxa"/>
        <w:bottom w:w="0" w:type="dxa"/>
        <w:right w:w="0" w:type="dxa"/>
      </w:tblCellMar>
    </w:tblPr>
  </w:style>
  <w:style w:type="table" w:styleId="TableColumns4">
    <w:name w:val="Table Columns 4"/>
    <w:uiPriority w:val="99"/>
    <w:semiHidden/>
    <w:unhideWhenUsed/>
    <w:rsid w:val="00B825F7"/>
    <w:pPr>
      <w:spacing w:after="160" w:line="259" w:lineRule="auto"/>
    </w:pPr>
    <w:rPr>
      <w:sz w:val="22"/>
      <w:szCs w:val="22"/>
    </w:rPr>
    <w:tblPr>
      <w:tblStyleColBandSize w:val="1"/>
      <w:tblCellMar>
        <w:top w:w="0" w:type="dxa"/>
        <w:left w:w="0" w:type="dxa"/>
        <w:bottom w:w="0" w:type="dxa"/>
        <w:right w:w="0" w:type="dxa"/>
      </w:tblCellMar>
    </w:tblPr>
  </w:style>
  <w:style w:type="table" w:styleId="TableColumns5">
    <w:name w:val="Table Columns 5"/>
    <w:uiPriority w:val="99"/>
    <w:semiHidden/>
    <w:unhideWhenUsed/>
    <w:rsid w:val="00B825F7"/>
    <w:pPr>
      <w:spacing w:after="160" w:line="259" w:lineRule="auto"/>
    </w:pPr>
    <w:rPr>
      <w:sz w:val="22"/>
      <w:szCs w:val="22"/>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0" w:type="dxa"/>
        <w:bottom w:w="0" w:type="dxa"/>
        <w:right w:w="0" w:type="dxa"/>
      </w:tblCellMar>
    </w:tblPr>
  </w:style>
  <w:style w:type="table" w:styleId="TableContemporary">
    <w:name w:val="Table Contemporary"/>
    <w:uiPriority w:val="99"/>
    <w:semiHidden/>
    <w:unhideWhenUsed/>
    <w:rsid w:val="00B825F7"/>
    <w:pPr>
      <w:spacing w:after="160" w:line="259" w:lineRule="auto"/>
    </w:pPr>
    <w:rPr>
      <w:sz w:val="22"/>
      <w:szCs w:val="22"/>
    </w:rPr>
    <w:tblPr>
      <w:tblStyleRowBandSize w:val="1"/>
      <w:tblBorders>
        <w:insideH w:val="single" w:sz="18" w:space="0" w:color="FFFFFF"/>
        <w:insideV w:val="single" w:sz="18" w:space="0" w:color="FFFFFF"/>
      </w:tblBorders>
      <w:tblCellMar>
        <w:top w:w="0" w:type="dxa"/>
        <w:left w:w="0" w:type="dxa"/>
        <w:bottom w:w="0" w:type="dxa"/>
        <w:right w:w="0" w:type="dxa"/>
      </w:tblCellMar>
    </w:tblPr>
  </w:style>
  <w:style w:type="table" w:styleId="TableElegant">
    <w:name w:val="Table Elegant"/>
    <w:uiPriority w:val="99"/>
    <w:semiHidden/>
    <w:unhideWhenUsed/>
    <w:rsid w:val="00B825F7"/>
    <w:pPr>
      <w:spacing w:after="160" w:line="259" w:lineRule="auto"/>
    </w:pPr>
    <w:rPr>
      <w:sz w:val="22"/>
      <w:szCs w:val="22"/>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
    <w:name w:val="Table Grid"/>
    <w:uiPriority w:val="39"/>
    <w:rsid w:val="00B825F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eGrid1">
    <w:name w:val="Table Grid 1"/>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2">
    <w:name w:val="Table Grid 2"/>
    <w:uiPriority w:val="99"/>
    <w:semiHidden/>
    <w:unhideWhenUsed/>
    <w:rsid w:val="00B825F7"/>
    <w:pPr>
      <w:spacing w:after="160" w:line="259" w:lineRule="auto"/>
    </w:pPr>
    <w:rPr>
      <w:sz w:val="22"/>
      <w:szCs w:val="22"/>
    </w:rPr>
    <w:tblPr>
      <w:tblBorders>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3">
    <w:name w:val="Table Grid 3"/>
    <w:uiPriority w:val="99"/>
    <w:semiHidden/>
    <w:unhideWhenUsed/>
    <w:rsid w:val="00B825F7"/>
    <w:pPr>
      <w:spacing w:after="160" w:line="259" w:lineRule="auto"/>
    </w:pPr>
    <w:rPr>
      <w:sz w:val="22"/>
      <w:szCs w:val="22"/>
    </w:rPr>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0" w:type="dxa"/>
        <w:bottom w:w="0" w:type="dxa"/>
        <w:right w:w="0" w:type="dxa"/>
      </w:tblCellMar>
    </w:tblPr>
    <w:tcPr>
      <w:shd w:val="clear" w:color="auto" w:fill="auto"/>
    </w:tcPr>
  </w:style>
  <w:style w:type="table" w:styleId="TableGrid4">
    <w:name w:val="Table Grid 4"/>
    <w:uiPriority w:val="99"/>
    <w:semiHidden/>
    <w:unhideWhenUsed/>
    <w:rsid w:val="00B825F7"/>
    <w:pPr>
      <w:spacing w:after="160" w:line="259" w:lineRule="auto"/>
    </w:pPr>
    <w:rPr>
      <w:sz w:val="22"/>
      <w:szCs w:val="22"/>
    </w:rPr>
    <w:tblPr>
      <w:tblBorders>
        <w:left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5">
    <w:name w:val="Table Grid 5"/>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6">
    <w:name w:val="Table Grid 6"/>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0" w:type="dxa"/>
        <w:bottom w:w="0" w:type="dxa"/>
        <w:right w:w="0" w:type="dxa"/>
      </w:tblCellMar>
    </w:tblPr>
    <w:tcPr>
      <w:shd w:val="clear" w:color="auto" w:fill="auto"/>
    </w:tcPr>
  </w:style>
  <w:style w:type="table" w:styleId="TableGrid7">
    <w:name w:val="Table Grid 7"/>
    <w:uiPriority w:val="99"/>
    <w:semiHidden/>
    <w:unhideWhenUsed/>
    <w:rsid w:val="00B825F7"/>
    <w:pPr>
      <w:spacing w:after="160" w:line="259" w:lineRule="auto"/>
    </w:pPr>
    <w:rPr>
      <w:b/>
      <w:bCs/>
      <w:sz w:val="22"/>
      <w:szCs w:val="22"/>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Grid8">
    <w:name w:val="Table Grid 8"/>
    <w:uiPriority w:val="99"/>
    <w:semiHidden/>
    <w:unhideWhenUsed/>
    <w:rsid w:val="00B825F7"/>
    <w:pPr>
      <w:spacing w:after="160" w:line="259" w:lineRule="auto"/>
    </w:pPr>
    <w:rPr>
      <w:sz w:val="22"/>
      <w:szCs w:val="22"/>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0" w:type="dxa"/>
        <w:bottom w:w="0" w:type="dxa"/>
        <w:right w:w="0" w:type="dxa"/>
      </w:tblCellMar>
    </w:tblPr>
    <w:tcPr>
      <w:shd w:val="clear" w:color="auto" w:fill="auto"/>
    </w:tcPr>
  </w:style>
  <w:style w:type="table" w:styleId="TableGridLight">
    <w:name w:val="Grid Table Light"/>
    <w:uiPriority w:val="40"/>
    <w:rsid w:val="00B825F7"/>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 w:type="table" w:styleId="TableList1">
    <w:name w:val="Table List 1"/>
    <w:uiPriority w:val="99"/>
    <w:semiHidden/>
    <w:unhideWhenUsed/>
    <w:rsid w:val="00B825F7"/>
    <w:pPr>
      <w:spacing w:after="160" w:line="259" w:lineRule="auto"/>
    </w:pPr>
    <w:rPr>
      <w:sz w:val="22"/>
      <w:szCs w:val="22"/>
    </w:rPr>
    <w:tblPr>
      <w:tblStyleRowBandSize w:val="1"/>
      <w:tblBorders>
        <w:top w:val="single" w:sz="12" w:space="0" w:color="008080"/>
        <w:left w:val="single" w:sz="6" w:space="0" w:color="008080"/>
        <w:bottom w:val="single" w:sz="12" w:space="0" w:color="008080"/>
        <w:right w:val="single" w:sz="6" w:space="0" w:color="008080"/>
      </w:tblBorders>
      <w:tblCellMar>
        <w:top w:w="0" w:type="dxa"/>
        <w:left w:w="0" w:type="dxa"/>
        <w:bottom w:w="0" w:type="dxa"/>
        <w:right w:w="0" w:type="dxa"/>
      </w:tblCellMar>
    </w:tblPr>
  </w:style>
  <w:style w:type="table" w:styleId="TableList2">
    <w:name w:val="Table List 2"/>
    <w:uiPriority w:val="99"/>
    <w:semiHidden/>
    <w:unhideWhenUsed/>
    <w:rsid w:val="00B825F7"/>
    <w:pPr>
      <w:spacing w:after="160" w:line="259" w:lineRule="auto"/>
    </w:pPr>
    <w:rPr>
      <w:sz w:val="22"/>
      <w:szCs w:val="22"/>
    </w:rPr>
    <w:tblPr>
      <w:tblStyleRowBandSize w:val="2"/>
      <w:tblBorders>
        <w:bottom w:val="single" w:sz="12" w:space="0" w:color="808080"/>
      </w:tblBorders>
      <w:tblCellMar>
        <w:top w:w="0" w:type="dxa"/>
        <w:left w:w="0" w:type="dxa"/>
        <w:bottom w:w="0" w:type="dxa"/>
        <w:right w:w="0" w:type="dxa"/>
      </w:tblCellMar>
    </w:tblPr>
  </w:style>
  <w:style w:type="table" w:styleId="TableList3">
    <w:name w:val="Table List 3"/>
    <w:uiPriority w:val="99"/>
    <w:semiHidden/>
    <w:unhideWhenUsed/>
    <w:rsid w:val="00B825F7"/>
    <w:pPr>
      <w:spacing w:after="160" w:line="259" w:lineRule="auto"/>
    </w:pPr>
    <w:rPr>
      <w:sz w:val="22"/>
      <w:szCs w:val="22"/>
    </w:rPr>
    <w:tblPr>
      <w:tblBorders>
        <w:top w:val="single" w:sz="12" w:space="0" w:color="000000"/>
        <w:bottom w:val="single" w:sz="12" w:space="0" w:color="000000"/>
        <w:insideH w:val="single" w:sz="6" w:space="0" w:color="000000"/>
      </w:tblBorders>
      <w:tblCellMar>
        <w:top w:w="0" w:type="dxa"/>
        <w:left w:w="0" w:type="dxa"/>
        <w:bottom w:w="0" w:type="dxa"/>
        <w:right w:w="0" w:type="dxa"/>
      </w:tblCellMar>
    </w:tblPr>
    <w:tcPr>
      <w:shd w:val="clear" w:color="auto" w:fill="auto"/>
    </w:tcPr>
  </w:style>
  <w:style w:type="table" w:styleId="TableList4">
    <w:name w:val="Table List 4"/>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0" w:type="dxa"/>
        <w:bottom w:w="0" w:type="dxa"/>
        <w:right w:w="0" w:type="dxa"/>
      </w:tblCellMar>
    </w:tblPr>
    <w:tcPr>
      <w:shd w:val="clear" w:color="auto" w:fill="auto"/>
    </w:tcPr>
  </w:style>
  <w:style w:type="table" w:styleId="TableList5">
    <w:name w:val="Table List 5"/>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0" w:type="dxa"/>
        <w:bottom w:w="0" w:type="dxa"/>
        <w:right w:w="0" w:type="dxa"/>
      </w:tblCellMar>
    </w:tblPr>
    <w:tcPr>
      <w:shd w:val="clear" w:color="auto" w:fill="auto"/>
    </w:tcPr>
  </w:style>
  <w:style w:type="table" w:styleId="TableList6">
    <w:name w:val="Table List 6"/>
    <w:uiPriority w:val="99"/>
    <w:semiHidden/>
    <w:unhideWhenUsed/>
    <w:rsid w:val="00B825F7"/>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
    <w:tcPr>
      <w:shd w:val="pct50" w:color="000000" w:fill="FFFFFF"/>
    </w:tcPr>
  </w:style>
  <w:style w:type="table" w:styleId="TableList7">
    <w:name w:val="Table List 7"/>
    <w:uiPriority w:val="99"/>
    <w:semiHidden/>
    <w:unhideWhenUsed/>
    <w:rsid w:val="00B825F7"/>
    <w:pPr>
      <w:spacing w:after="160" w:line="259" w:lineRule="auto"/>
    </w:pPr>
    <w:rPr>
      <w:sz w:val="22"/>
      <w:szCs w:val="22"/>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0" w:type="dxa"/>
        <w:bottom w:w="0" w:type="dxa"/>
        <w:right w:w="0" w:type="dxa"/>
      </w:tblCellMar>
    </w:tblPr>
  </w:style>
  <w:style w:type="table" w:styleId="TableList8">
    <w:name w:val="Table List 8"/>
    <w:uiPriority w:val="99"/>
    <w:semiHidden/>
    <w:unhideWhenUsed/>
    <w:rsid w:val="00B825F7"/>
    <w:pPr>
      <w:spacing w:after="160" w:line="259" w:lineRule="auto"/>
    </w:pPr>
    <w:rPr>
      <w:sz w:val="22"/>
      <w:szCs w:val="22"/>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0" w:type="dxa"/>
        <w:bottom w:w="0" w:type="dxa"/>
        <w:right w:w="0" w:type="dxa"/>
      </w:tblCellMar>
    </w:tblPr>
  </w:style>
  <w:style w:type="paragraph" w:styleId="TableofAuthorities">
    <w:name w:val="table of authorities"/>
    <w:next w:val="Normal"/>
    <w:uiPriority w:val="99"/>
    <w:semiHidden/>
    <w:unhideWhenUsed/>
    <w:rsid w:val="00B825F7"/>
    <w:pPr>
      <w:ind w:left="220" w:hanging="220"/>
    </w:pPr>
    <w:rPr>
      <w:rFonts w:cs="Arial"/>
      <w:sz w:val="22"/>
      <w:szCs w:val="22"/>
    </w:rPr>
  </w:style>
  <w:style w:type="paragraph" w:styleId="TableofFigures">
    <w:name w:val="table of figures"/>
    <w:next w:val="Normal"/>
    <w:uiPriority w:val="99"/>
    <w:semiHidden/>
    <w:unhideWhenUsed/>
    <w:rsid w:val="00B825F7"/>
    <w:rPr>
      <w:rFonts w:cs="Arial"/>
      <w:sz w:val="22"/>
      <w:szCs w:val="22"/>
    </w:rPr>
  </w:style>
  <w:style w:type="table" w:styleId="TableProfessional">
    <w:name w:val="Table Professional"/>
    <w:uiPriority w:val="99"/>
    <w:semiHidden/>
    <w:unhideWhenUsed/>
    <w:rsid w:val="00B825F7"/>
    <w:pPr>
      <w:spacing w:after="160" w:line="259" w:lineRule="auto"/>
    </w:pPr>
    <w:rPr>
      <w:sz w:val="22"/>
      <w:szCs w:val="22"/>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tcPr>
      <w:shd w:val="clear" w:color="auto" w:fill="auto"/>
    </w:tcPr>
  </w:style>
  <w:style w:type="table" w:styleId="TableSimple1">
    <w:name w:val="Table Simple 1"/>
    <w:uiPriority w:val="99"/>
    <w:semiHidden/>
    <w:unhideWhenUsed/>
    <w:rsid w:val="00B825F7"/>
    <w:pPr>
      <w:spacing w:after="160" w:line="259" w:lineRule="auto"/>
    </w:pPr>
    <w:rPr>
      <w:sz w:val="22"/>
      <w:szCs w:val="22"/>
    </w:rPr>
    <w:tblPr>
      <w:tblBorders>
        <w:top w:val="single" w:sz="12" w:space="0" w:color="008000"/>
        <w:bottom w:val="single" w:sz="12" w:space="0" w:color="008000"/>
      </w:tblBorders>
      <w:tblCellMar>
        <w:top w:w="0" w:type="dxa"/>
        <w:left w:w="0" w:type="dxa"/>
        <w:bottom w:w="0" w:type="dxa"/>
        <w:right w:w="0" w:type="dxa"/>
      </w:tblCellMar>
    </w:tblPr>
    <w:tcPr>
      <w:shd w:val="clear" w:color="auto" w:fill="auto"/>
    </w:tcPr>
  </w:style>
  <w:style w:type="table" w:styleId="TableSimple2">
    <w:name w:val="Table Simple 2"/>
    <w:uiPriority w:val="99"/>
    <w:semiHidden/>
    <w:unhideWhenUsed/>
    <w:rsid w:val="00B825F7"/>
    <w:pPr>
      <w:spacing w:after="160" w:line="259" w:lineRule="auto"/>
    </w:pPr>
    <w:rPr>
      <w:sz w:val="22"/>
      <w:szCs w:val="22"/>
    </w:rPr>
    <w:tblPr>
      <w:tblCellMar>
        <w:top w:w="0" w:type="dxa"/>
        <w:left w:w="0" w:type="dxa"/>
        <w:bottom w:w="0" w:type="dxa"/>
        <w:right w:w="0" w:type="dxa"/>
      </w:tblCellMar>
    </w:tblPr>
  </w:style>
  <w:style w:type="table" w:styleId="TableSimple3">
    <w:name w:val="Table Simple 3"/>
    <w:uiPriority w:val="99"/>
    <w:semiHidden/>
    <w:unhideWhenUsed/>
    <w:rsid w:val="00B825F7"/>
    <w:pPr>
      <w:spacing w:after="160" w:line="259" w:lineRule="auto"/>
    </w:pPr>
    <w:rPr>
      <w:sz w:val="22"/>
      <w:szCs w:val="22"/>
    </w:rPr>
    <w:tblPr>
      <w:tblBorders>
        <w:top w:val="single" w:sz="12" w:space="0" w:color="000000"/>
        <w:left w:val="single" w:sz="12" w:space="0" w:color="000000"/>
        <w:bottom w:val="single" w:sz="12" w:space="0" w:color="000000"/>
        <w:right w:val="single" w:sz="12" w:space="0" w:color="000000"/>
      </w:tblBorders>
      <w:tblCellMar>
        <w:top w:w="0" w:type="dxa"/>
        <w:left w:w="0" w:type="dxa"/>
        <w:bottom w:w="0" w:type="dxa"/>
        <w:right w:w="0" w:type="dxa"/>
      </w:tblCellMar>
    </w:tblPr>
    <w:tcPr>
      <w:shd w:val="clear" w:color="auto" w:fill="auto"/>
    </w:tcPr>
  </w:style>
  <w:style w:type="table" w:styleId="TableSubtle1">
    <w:name w:val="Table Subtle 1"/>
    <w:uiPriority w:val="99"/>
    <w:semiHidden/>
    <w:unhideWhenUsed/>
    <w:rsid w:val="00B825F7"/>
    <w:pPr>
      <w:spacing w:after="160" w:line="259" w:lineRule="auto"/>
    </w:pPr>
    <w:rPr>
      <w:sz w:val="22"/>
      <w:szCs w:val="22"/>
    </w:rPr>
    <w:tblPr>
      <w:tblStyleRowBandSize w:val="1"/>
      <w:tblCellMar>
        <w:top w:w="0" w:type="dxa"/>
        <w:left w:w="0" w:type="dxa"/>
        <w:bottom w:w="0" w:type="dxa"/>
        <w:right w:w="0" w:type="dxa"/>
      </w:tblCellMar>
    </w:tblPr>
  </w:style>
  <w:style w:type="table" w:styleId="TableSubtle2">
    <w:name w:val="Table Subtle 2"/>
    <w:uiPriority w:val="99"/>
    <w:semiHidden/>
    <w:unhideWhenUsed/>
    <w:rsid w:val="00B825F7"/>
    <w:pPr>
      <w:spacing w:after="160" w:line="259" w:lineRule="auto"/>
    </w:pPr>
    <w:rPr>
      <w:sz w:val="22"/>
      <w:szCs w:val="22"/>
    </w:rPr>
    <w:tblPr>
      <w:tblBorders>
        <w:left w:val="single" w:sz="6" w:space="0" w:color="000000"/>
        <w:right w:val="single" w:sz="6" w:space="0" w:color="000000"/>
      </w:tblBorders>
      <w:tblCellMar>
        <w:top w:w="0" w:type="dxa"/>
        <w:left w:w="0" w:type="dxa"/>
        <w:bottom w:w="0" w:type="dxa"/>
        <w:right w:w="0" w:type="dxa"/>
      </w:tblCellMar>
    </w:tblPr>
  </w:style>
  <w:style w:type="table" w:styleId="TableTheme">
    <w:name w:val="Table Theme"/>
    <w:uiPriority w:val="99"/>
    <w:semiHidden/>
    <w:unhideWhenUsed/>
    <w:rsid w:val="00B825F7"/>
    <w:pPr>
      <w:spacing w:after="160" w:line="259"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styleId="TableWeb1">
    <w:name w:val="Table Web 1"/>
    <w:uiPriority w:val="99"/>
    <w:semiHidden/>
    <w:unhideWhenUsed/>
    <w:rsid w:val="00B825F7"/>
    <w:pPr>
      <w:spacing w:after="160" w:line="259" w:lineRule="auto"/>
    </w:pPr>
    <w:rPr>
      <w:sz w:val="22"/>
      <w:szCs w:val="22"/>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0" w:type="dxa"/>
        <w:bottom w:w="0" w:type="dxa"/>
        <w:right w:w="0" w:type="dxa"/>
      </w:tblCellMar>
    </w:tblPr>
    <w:trPr>
      <w:tblCellSpacing w:w="20" w:type="dxa"/>
    </w:trPr>
    <w:tcPr>
      <w:shd w:val="clear" w:color="auto" w:fill="auto"/>
    </w:tcPr>
  </w:style>
  <w:style w:type="table" w:styleId="TableWeb2">
    <w:name w:val="Table Web 2"/>
    <w:uiPriority w:val="99"/>
    <w:semiHidden/>
    <w:unhideWhenUsed/>
    <w:rsid w:val="00B825F7"/>
    <w:pPr>
      <w:spacing w:after="160" w:line="259" w:lineRule="auto"/>
    </w:pPr>
    <w:rPr>
      <w:sz w:val="22"/>
      <w:szCs w:val="22"/>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0" w:type="dxa"/>
        <w:bottom w:w="0" w:type="dxa"/>
        <w:right w:w="0" w:type="dxa"/>
      </w:tblCellMar>
    </w:tblPr>
    <w:trPr>
      <w:tblCellSpacing w:w="20" w:type="dxa"/>
    </w:trPr>
    <w:tcPr>
      <w:shd w:val="clear" w:color="auto" w:fill="auto"/>
    </w:tcPr>
  </w:style>
  <w:style w:type="table" w:styleId="TableWeb3">
    <w:name w:val="Table Web 3"/>
    <w:uiPriority w:val="99"/>
    <w:semiHidden/>
    <w:unhideWhenUsed/>
    <w:rsid w:val="00B825F7"/>
    <w:pPr>
      <w:spacing w:after="160" w:line="259" w:lineRule="auto"/>
    </w:pPr>
    <w:rPr>
      <w:sz w:val="22"/>
      <w:szCs w:val="22"/>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0" w:type="dxa"/>
        <w:bottom w:w="0" w:type="dxa"/>
        <w:right w:w="0" w:type="dxa"/>
      </w:tblCellMar>
    </w:tblPr>
    <w:trPr>
      <w:tblCellSpacing w:w="20" w:type="dxa"/>
    </w:trPr>
    <w:tcPr>
      <w:shd w:val="clear" w:color="auto" w:fill="auto"/>
    </w:tcPr>
  </w:style>
  <w:style w:type="paragraph" w:styleId="Title">
    <w:name w:val="Title"/>
    <w:next w:val="Normal"/>
    <w:link w:val="TitleChar"/>
    <w:uiPriority w:val="10"/>
    <w:qFormat/>
    <w:rsid w:val="00B825F7"/>
    <w:pPr>
      <w:spacing w:before="240" w:after="60"/>
      <w:jc w:val="center"/>
      <w:outlineLvl w:val="0"/>
    </w:pPr>
    <w:rPr>
      <w:rFonts w:eastAsia="Times New Roman" w:cs="Arial"/>
      <w:b/>
      <w:bCs/>
      <w:kern w:val="28"/>
      <w:sz w:val="32"/>
      <w:szCs w:val="32"/>
    </w:rPr>
  </w:style>
  <w:style w:type="character" w:customStyle="1" w:styleId="TitleChar">
    <w:name w:val="Title Char"/>
    <w:link w:val="Title"/>
    <w:uiPriority w:val="10"/>
    <w:rsid w:val="00B825F7"/>
    <w:rPr>
      <w:rFonts w:ascii="Arial" w:eastAsia="Times New Roman" w:hAnsi="Arial" w:cs="Arial"/>
      <w:b/>
      <w:bCs/>
      <w:kern w:val="28"/>
      <w:sz w:val="32"/>
      <w:szCs w:val="32"/>
    </w:rPr>
  </w:style>
  <w:style w:type="paragraph" w:styleId="TOAHeading">
    <w:name w:val="toa heading"/>
    <w:next w:val="Normal"/>
    <w:uiPriority w:val="99"/>
    <w:semiHidden/>
    <w:unhideWhenUsed/>
    <w:rsid w:val="00B825F7"/>
    <w:pPr>
      <w:spacing w:before="120"/>
    </w:pPr>
    <w:rPr>
      <w:rFonts w:eastAsia="Times New Roman" w:cs="Arial"/>
      <w:b/>
      <w:bCs/>
      <w:sz w:val="24"/>
      <w:szCs w:val="24"/>
    </w:rPr>
  </w:style>
  <w:style w:type="paragraph" w:styleId="TOC1">
    <w:name w:val="toc 1"/>
    <w:next w:val="Normal"/>
    <w:autoRedefine/>
    <w:uiPriority w:val="39"/>
    <w:semiHidden/>
    <w:unhideWhenUsed/>
    <w:rsid w:val="00B825F7"/>
    <w:rPr>
      <w:rFonts w:cs="Arial"/>
      <w:sz w:val="22"/>
      <w:szCs w:val="22"/>
    </w:rPr>
  </w:style>
  <w:style w:type="paragraph" w:styleId="TOC2">
    <w:name w:val="toc 2"/>
    <w:next w:val="Normal"/>
    <w:autoRedefine/>
    <w:uiPriority w:val="39"/>
    <w:semiHidden/>
    <w:unhideWhenUsed/>
    <w:rsid w:val="00B825F7"/>
    <w:pPr>
      <w:ind w:left="220"/>
    </w:pPr>
    <w:rPr>
      <w:rFonts w:cs="Arial"/>
      <w:sz w:val="22"/>
      <w:szCs w:val="22"/>
    </w:rPr>
  </w:style>
  <w:style w:type="paragraph" w:styleId="TOC3">
    <w:name w:val="toc 3"/>
    <w:next w:val="Normal"/>
    <w:autoRedefine/>
    <w:uiPriority w:val="39"/>
    <w:semiHidden/>
    <w:unhideWhenUsed/>
    <w:rsid w:val="00B825F7"/>
    <w:pPr>
      <w:ind w:left="440"/>
    </w:pPr>
    <w:rPr>
      <w:rFonts w:cs="Arial"/>
      <w:sz w:val="22"/>
      <w:szCs w:val="22"/>
    </w:rPr>
  </w:style>
  <w:style w:type="paragraph" w:styleId="TOC4">
    <w:name w:val="toc 4"/>
    <w:next w:val="Normal"/>
    <w:autoRedefine/>
    <w:uiPriority w:val="39"/>
    <w:semiHidden/>
    <w:unhideWhenUsed/>
    <w:rsid w:val="00B825F7"/>
    <w:pPr>
      <w:ind w:left="660"/>
    </w:pPr>
    <w:rPr>
      <w:rFonts w:cs="Arial"/>
      <w:sz w:val="22"/>
      <w:szCs w:val="22"/>
    </w:rPr>
  </w:style>
  <w:style w:type="paragraph" w:styleId="TOC5">
    <w:name w:val="toc 5"/>
    <w:next w:val="Normal"/>
    <w:autoRedefine/>
    <w:uiPriority w:val="39"/>
    <w:semiHidden/>
    <w:unhideWhenUsed/>
    <w:rsid w:val="00B825F7"/>
    <w:pPr>
      <w:ind w:left="880"/>
    </w:pPr>
    <w:rPr>
      <w:rFonts w:cs="Arial"/>
      <w:sz w:val="22"/>
      <w:szCs w:val="22"/>
    </w:rPr>
  </w:style>
  <w:style w:type="paragraph" w:styleId="TOC6">
    <w:name w:val="toc 6"/>
    <w:next w:val="Normal"/>
    <w:autoRedefine/>
    <w:uiPriority w:val="39"/>
    <w:semiHidden/>
    <w:unhideWhenUsed/>
    <w:rsid w:val="00B825F7"/>
    <w:pPr>
      <w:ind w:left="1100"/>
    </w:pPr>
    <w:rPr>
      <w:rFonts w:cs="Arial"/>
      <w:sz w:val="22"/>
      <w:szCs w:val="22"/>
    </w:rPr>
  </w:style>
  <w:style w:type="paragraph" w:styleId="TOC7">
    <w:name w:val="toc 7"/>
    <w:next w:val="Normal"/>
    <w:autoRedefine/>
    <w:uiPriority w:val="39"/>
    <w:semiHidden/>
    <w:unhideWhenUsed/>
    <w:rsid w:val="00B825F7"/>
    <w:pPr>
      <w:ind w:left="1320"/>
    </w:pPr>
    <w:rPr>
      <w:rFonts w:cs="Arial"/>
      <w:sz w:val="22"/>
      <w:szCs w:val="22"/>
    </w:rPr>
  </w:style>
  <w:style w:type="paragraph" w:styleId="TOC8">
    <w:name w:val="toc 8"/>
    <w:next w:val="Normal"/>
    <w:autoRedefine/>
    <w:uiPriority w:val="39"/>
    <w:semiHidden/>
    <w:unhideWhenUsed/>
    <w:rsid w:val="00B825F7"/>
    <w:pPr>
      <w:ind w:left="1540"/>
    </w:pPr>
    <w:rPr>
      <w:rFonts w:cs="Arial"/>
      <w:sz w:val="22"/>
      <w:szCs w:val="22"/>
    </w:rPr>
  </w:style>
  <w:style w:type="paragraph" w:styleId="TOC9">
    <w:name w:val="toc 9"/>
    <w:next w:val="Normal"/>
    <w:autoRedefine/>
    <w:uiPriority w:val="39"/>
    <w:semiHidden/>
    <w:unhideWhenUsed/>
    <w:rsid w:val="00B825F7"/>
    <w:pPr>
      <w:ind w:left="1760"/>
    </w:pPr>
    <w:rPr>
      <w:rFonts w:cs="Arial"/>
      <w:sz w:val="22"/>
      <w:szCs w:val="22"/>
    </w:rPr>
  </w:style>
  <w:style w:type="paragraph" w:customStyle="1" w:styleId="GridTable31">
    <w:name w:val="Grid Table 31"/>
    <w:next w:val="Normal"/>
    <w:uiPriority w:val="39"/>
    <w:semiHidden/>
    <w:unhideWhenUsed/>
    <w:qFormat/>
    <w:rsid w:val="00B825F7"/>
    <w:rPr>
      <w:rFonts w:eastAsia="Times New Roman" w:cs="Arial"/>
      <w:b/>
      <w:bCs/>
      <w:kern w:val="32"/>
      <w:sz w:val="32"/>
      <w:szCs w:val="32"/>
    </w:rPr>
  </w:style>
  <w:style w:type="paragraph" w:customStyle="1" w:styleId="Body">
    <w:name w:val="Body"/>
    <w:basedOn w:val="Normal"/>
    <w:rsid w:val="00A51B2A"/>
    <w:pPr>
      <w:autoSpaceDE w:val="0"/>
      <w:autoSpaceDN w:val="0"/>
      <w:adjustRightInd w:val="0"/>
      <w:spacing w:after="120"/>
      <w:textAlignment w:val="center"/>
    </w:pPr>
    <w:rPr>
      <w:rFonts w:cs="Times-Roman"/>
      <w:lang w:val="en-US"/>
    </w:rPr>
  </w:style>
  <w:style w:type="character" w:customStyle="1" w:styleId="ScheduleFlushLeftChar">
    <w:name w:val="Schedule Flush Left Char"/>
    <w:link w:val="ScheduleFlushLeft"/>
    <w:locked/>
    <w:rsid w:val="00A51B2A"/>
  </w:style>
  <w:style w:type="paragraph" w:customStyle="1" w:styleId="ScheduleFlushLeft">
    <w:name w:val="Schedule Flush Left"/>
    <w:next w:val="Normal"/>
    <w:link w:val="ScheduleFlushLeftChar"/>
    <w:rsid w:val="00A51B2A"/>
    <w:pPr>
      <w:autoSpaceDE w:val="0"/>
      <w:autoSpaceDN w:val="0"/>
      <w:spacing w:before="120"/>
    </w:pPr>
  </w:style>
  <w:style w:type="paragraph" w:customStyle="1" w:styleId="Default">
    <w:name w:val="Default"/>
    <w:rsid w:val="00EF22AD"/>
    <w:pPr>
      <w:autoSpaceDE w:val="0"/>
      <w:autoSpaceDN w:val="0"/>
      <w:adjustRightInd w:val="0"/>
    </w:pPr>
    <w:rPr>
      <w:rFonts w:ascii="Times New Roman" w:hAnsi="Times New Roman"/>
      <w:color w:val="000000"/>
      <w:sz w:val="24"/>
      <w:szCs w:val="24"/>
    </w:rPr>
  </w:style>
  <w:style w:type="paragraph" w:styleId="ListParagraph">
    <w:name w:val="List Paragraph"/>
    <w:basedOn w:val="Normal"/>
    <w:uiPriority w:val="34"/>
    <w:qFormat/>
    <w:rsid w:val="00622501"/>
    <w:pPr>
      <w:ind w:left="720"/>
      <w:contextualSpacing/>
    </w:pPr>
  </w:style>
  <w:style w:type="character" w:styleId="UnresolvedMention">
    <w:name w:val="Unresolved Mention"/>
    <w:basedOn w:val="DefaultParagraphFont"/>
    <w:uiPriority w:val="99"/>
    <w:semiHidden/>
    <w:unhideWhenUsed/>
    <w:rsid w:val="00D15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725225">
      <w:bodyDiv w:val="1"/>
      <w:marLeft w:val="0"/>
      <w:marRight w:val="0"/>
      <w:marTop w:val="0"/>
      <w:marBottom w:val="0"/>
      <w:divBdr>
        <w:top w:val="none" w:sz="0" w:space="0" w:color="auto"/>
        <w:left w:val="none" w:sz="0" w:space="0" w:color="auto"/>
        <w:bottom w:val="none" w:sz="0" w:space="0" w:color="auto"/>
        <w:right w:val="none" w:sz="0" w:space="0" w:color="auto"/>
      </w:divBdr>
    </w:div>
    <w:div w:id="1568108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windingups@supcourt.vic.gov.a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Props1.xml><?xml version="1.0" encoding="utf-8"?>
<ds:datastoreItem xmlns:ds="http://schemas.openxmlformats.org/officeDocument/2006/customXml" ds:itemID="{C1D110F4-44BB-4E76-94E2-C7D16E0911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d150d-e221-4129-b61e-0af82071a02e"/>
    <ds:schemaRef ds:uri="03e637e2-155f-4430-9abb-c5d34bc0ff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2F0633-300A-4A7A-8B40-D282F03834C5}">
  <ds:schemaRefs>
    <ds:schemaRef ds:uri="http://schemas.openxmlformats.org/officeDocument/2006/bibliography"/>
  </ds:schemaRefs>
</ds:datastoreItem>
</file>

<file path=customXml/itemProps3.xml><?xml version="1.0" encoding="utf-8"?>
<ds:datastoreItem xmlns:ds="http://schemas.openxmlformats.org/officeDocument/2006/customXml" ds:itemID="{18C6D11A-A530-4FAD-A99C-730B1896DF68}">
  <ds:schemaRefs>
    <ds:schemaRef ds:uri="http://schemas.microsoft.com/sharepoint/v3/contenttype/forms"/>
  </ds:schemaRefs>
</ds:datastoreItem>
</file>

<file path=customXml/itemProps4.xml><?xml version="1.0" encoding="utf-8"?>
<ds:datastoreItem xmlns:ds="http://schemas.openxmlformats.org/officeDocument/2006/customXml" ds:itemID="{A356DE3D-E553-46FD-8C70-621FD4CC84C9}">
  <ds:schemaRefs>
    <ds:schemaRef ds:uri="http://schemas.microsoft.com/office/2006/metadata/properties"/>
    <ds:schemaRef ds:uri="http://schemas.microsoft.com/office/infopath/2007/PartnerControls"/>
    <ds:schemaRef ds:uri="925d150d-e221-4129-b61e-0af82071a02e"/>
    <ds:schemaRef ds:uri="03e637e2-155f-4430-9abb-c5d34bc0ff55"/>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26</cp:revision>
  <cp:lastPrinted>2026-04-15T21:55:00Z</cp:lastPrinted>
  <dcterms:created xsi:type="dcterms:W3CDTF">2026-04-13T00:53:00Z</dcterms:created>
  <dcterms:modified xsi:type="dcterms:W3CDTF">2026-09-14T23:20:00Z</dcterms:modified>
</cp:coreProperties>
</file>