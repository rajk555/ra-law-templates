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16"/>
          <w:highlight w:val="yellow"/>
        </w:rPr>
        <w:t xml:space="preserve">DRAFT — complete highlighted fields before use. Verify facts, legal wording and exhibits.</w:t>
      </w:r>
    </w:p>
    <w:p w14:paraId="673391D2" w14:textId="20AD07C1" w:rsidR="0084286A" w:rsidRPr="0047423A" w:rsidRDefault="0084286A" w:rsidP="0084286A">
      <w:pPr>
        <w:outlineLvl w:val="0"/>
        <w:rPr>
          <w:rFonts w:cs="Arial"/>
          <w:b/>
          <w:color w:val="000000"/>
          <w:szCs w:val="22"/>
        </w:rPr>
      </w:pPr>
      <w:r w:rsidRPr="0047423A">
        <w:rPr>
          <w:rFonts w:cs="Arial"/>
          <w:b/>
          <w:color w:val="000000"/>
          <w:szCs w:val="22"/>
        </w:rPr>
        <w:t>IN THE SUPREME COURT OF VICTORIA AT MELBOURNE</w:t>
      </w:r>
    </w:p>
    <w:p w14:paraId="5C116AE9" w14:textId="26276814" w:rsidR="0084286A" w:rsidRPr="00A916A4" w:rsidRDefault="0084286A" w:rsidP="0084286A">
      <w:pPr>
        <w:ind w:right="1527"/>
        <w:rPr>
          <w:rFonts w:cs="Arial"/>
          <w:b/>
          <w:color w:val="000000"/>
          <w:szCs w:val="22"/>
        </w:rPr>
      </w:pPr>
      <w:r>
        <w:rPr>
          <w:rFonts w:cs="Arial"/>
          <w:b/>
          <w:color w:val="000000"/>
          <w:szCs w:val="22"/>
        </w:rPr>
        <w:t>CORPORATIONS LIST</w:t>
      </w:r>
    </w:p>
    <w:p w14:paraId="233F5446" w14:textId="54B0B90F" w:rsidR="0084286A" w:rsidRDefault="0084286A" w:rsidP="0084286A">
      <w:pPr>
        <w:ind w:left="6804" w:right="140"/>
        <w:rPr>
          <w:rFonts w:cs="Arial"/>
          <w:color w:val="000000"/>
          <w:szCs w:val="22"/>
        </w:rPr>
      </w:pPr>
      <w:r w:rsidRPr="0047423A">
        <w:rPr>
          <w:rFonts w:cs="Arial"/>
          <w:b/>
          <w:color w:val="000000"/>
          <w:szCs w:val="22"/>
        </w:rPr>
        <w:t>No.</w:t>
      </w:r>
      <w:r w:rsidRPr="0047423A">
        <w:rPr>
          <w:rFonts w:cs="Arial"/>
          <w:color w:val="000000"/>
          <w:szCs w:val="22"/>
        </w:rPr>
        <w:t xml:space="preserve"> {court_number}</w:t>
      </w:r>
    </w:p>
    <w:p w14:paraId="41DBEF7B" w14:textId="77777777" w:rsidR="00786CF7" w:rsidRPr="0047423A" w:rsidRDefault="00786CF7" w:rsidP="0084286A">
      <w:pPr>
        <w:ind w:left="6804" w:right="140"/>
        <w:rPr>
          <w:rFonts w:cs="Arial"/>
          <w:color w:val="000000"/>
          <w:szCs w:val="22"/>
        </w:rPr>
      </w:pPr>
    </w:p>
    <w:p w14:paraId="77C2CB6A" w14:textId="523795A4" w:rsidR="007E3051" w:rsidRPr="00C63E27" w:rsidRDefault="007E3051" w:rsidP="007E3051">
      <w:pPr>
        <w:jc w:val="both"/>
        <w:rPr>
          <w:rFonts w:cs="Arial"/>
          <w:b/>
          <w:color w:val="auto"/>
          <w:szCs w:val="22"/>
        </w:rPr>
      </w:pPr>
      <w:r w:rsidRPr="00C63E27">
        <w:rPr>
          <w:rFonts w:cs="Arial"/>
          <w:b/>
          <w:color w:val="auto"/>
          <w:szCs w:val="22"/>
        </w:rPr>
        <w:t xml:space="preserve">IN THE MATTER OF </w:t>
      </w:r>
      <w:r w:rsidR="009315BF">
        <w:rPr>
          <w:rFonts w:cs="Arial"/>
          <w:b/>
          <w:bCs/>
          <w:color w:val="auto"/>
          <w:szCs w:val="22"/>
        </w:rPr>
        <w:t xml:space="preserve">{company_name}</w:t>
      </w:r>
      <w:r w:rsidRPr="003C7B85">
        <w:rPr>
          <w:rFonts w:cs="Arial"/>
          <w:b/>
          <w:bCs/>
          <w:color w:val="auto"/>
          <w:szCs w:val="22"/>
        </w:rPr>
        <w:t xml:space="preserve"/>
      </w:r>
      <w:r>
        <w:rPr>
          <w:rFonts w:cs="Arial"/>
          <w:b/>
          <w:bCs/>
          <w:color w:val="auto"/>
          <w:szCs w:val="22"/>
        </w:rPr>
        <w:t xml:space="preserve"> ACN </w:t>
      </w:r>
      <w:r w:rsidR="009315BF">
        <w:rPr>
          <w:rFonts w:cs="Arial"/>
          <w:b/>
          <w:bCs/>
          <w:color w:val="auto"/>
          <w:szCs w:val="22"/>
        </w:rPr>
        <w:t xml:space="preserve">{company_acn}</w:t>
      </w:r>
    </w:p>
    <w:p w14:paraId="3A8A4EA4" w14:textId="77777777" w:rsidR="00786CF7" w:rsidRPr="0073165F" w:rsidRDefault="00786CF7" w:rsidP="00786CF7">
      <w:pPr>
        <w:rPr>
          <w:rFonts w:cs="Arial"/>
          <w:color w:val="auto"/>
          <w:szCs w:val="22"/>
        </w:rPr>
      </w:pPr>
    </w:p>
    <w:p w14:paraId="66F7B39B" w14:textId="2CAF21EB" w:rsidR="00786CF7" w:rsidRPr="0073165F" w:rsidRDefault="009315BF" w:rsidP="00786CF7">
      <w:pPr>
        <w:rPr>
          <w:rFonts w:cs="Arial"/>
          <w:b/>
          <w:color w:val="auto"/>
          <w:szCs w:val="22"/>
        </w:rPr>
      </w:pPr>
      <w:r>
        <w:rPr>
          <w:rFonts w:cs="Arial"/>
          <w:b/>
          <w:color w:val="auto"/>
          <w:szCs w:val="22"/>
        </w:rPr>
        <w:t xml:space="preserve">{creditor_name} </w:t>
      </w:r>
      <w:r w:rsidR="00786CF7" w:rsidRPr="0073165F">
        <w:rPr>
          <w:rFonts w:cs="Arial"/>
          <w:b/>
          <w:color w:val="auto"/>
          <w:szCs w:val="22"/>
        </w:rPr>
        <w:t xml:space="preserve">ACN </w:t>
      </w:r>
      <w:r>
        <w:rPr>
          <w:rFonts w:cs="Arial"/>
          <w:b/>
          <w:color w:val="auto"/>
          <w:szCs w:val="22"/>
        </w:rPr>
        <w:t xml:space="preserve">{creditor_acn}</w:t>
      </w:r>
    </w:p>
    <w:p w14:paraId="47B22CD5" w14:textId="58E69874" w:rsidR="00786CF7" w:rsidRPr="0073165F" w:rsidRDefault="009A70CF" w:rsidP="00786CF7">
      <w:pPr>
        <w:ind w:left="7200" w:firstLine="720"/>
        <w:jc w:val="right"/>
        <w:rPr>
          <w:rFonts w:cs="Arial"/>
          <w:color w:val="auto"/>
          <w:szCs w:val="22"/>
        </w:rPr>
      </w:pPr>
      <w:r>
        <w:rPr>
          <w:rFonts w:cs="Arial"/>
          <w:color w:val="auto"/>
          <w:szCs w:val="22"/>
        </w:rPr>
        <w:t>Plaintiff</w:t>
      </w:r>
    </w:p>
    <w:p w14:paraId="196EB3F5" w14:textId="77777777" w:rsidR="00786CF7" w:rsidRPr="0073165F" w:rsidRDefault="00786CF7" w:rsidP="00786CF7">
      <w:pPr>
        <w:jc w:val="both"/>
        <w:rPr>
          <w:rFonts w:cs="Arial"/>
          <w:color w:val="auto"/>
          <w:szCs w:val="22"/>
        </w:rPr>
      </w:pPr>
      <w:r w:rsidRPr="0073165F">
        <w:rPr>
          <w:rFonts w:cs="Arial"/>
          <w:color w:val="auto"/>
          <w:szCs w:val="22"/>
        </w:rPr>
        <w:t>AND</w:t>
      </w:r>
    </w:p>
    <w:p w14:paraId="46FA89E8" w14:textId="77777777" w:rsidR="00786CF7" w:rsidRPr="0073165F" w:rsidRDefault="00786CF7" w:rsidP="00786CF7">
      <w:pPr>
        <w:jc w:val="both"/>
        <w:rPr>
          <w:rFonts w:cs="Arial"/>
          <w:color w:val="auto"/>
          <w:szCs w:val="22"/>
        </w:rPr>
      </w:pPr>
    </w:p>
    <w:p w14:paraId="28ACDE29" w14:textId="4DF285E7" w:rsidR="007E3051" w:rsidRPr="00C63E27" w:rsidRDefault="009315BF" w:rsidP="007E3051">
      <w:pPr>
        <w:jc w:val="both"/>
        <w:rPr>
          <w:rFonts w:cs="Arial"/>
          <w:b/>
          <w:color w:val="auto"/>
          <w:szCs w:val="22"/>
        </w:rPr>
      </w:pPr>
      <w:r>
        <w:rPr>
          <w:rFonts w:cs="Arial"/>
          <w:b/>
          <w:bCs/>
          <w:color w:val="auto"/>
          <w:szCs w:val="22"/>
        </w:rPr>
        <w:t xml:space="preserve">{company_name}</w:t>
      </w:r>
      <w:r w:rsidR="007E3051" w:rsidRPr="003C7B85">
        <w:rPr>
          <w:rFonts w:cs="Arial"/>
          <w:b/>
          <w:bCs/>
          <w:color w:val="auto"/>
          <w:szCs w:val="22"/>
        </w:rPr>
        <w:t xml:space="preserve"/>
      </w:r>
      <w:r w:rsidR="007E3051">
        <w:rPr>
          <w:rFonts w:cs="Arial"/>
          <w:b/>
          <w:bCs/>
          <w:color w:val="auto"/>
          <w:szCs w:val="22"/>
        </w:rPr>
        <w:t xml:space="preserve"> ACN </w:t>
      </w:r>
      <w:r>
        <w:rPr>
          <w:rFonts w:cs="Arial"/>
          <w:b/>
          <w:bCs/>
          <w:color w:val="auto"/>
          <w:szCs w:val="22"/>
        </w:rPr>
        <w:t xml:space="preserve">{company_acn}</w:t>
      </w:r>
    </w:p>
    <w:p w14:paraId="75AF4DCD" w14:textId="70EB1572" w:rsidR="00786CF7" w:rsidRPr="0073165F" w:rsidRDefault="009A70CF" w:rsidP="00786CF7">
      <w:pPr>
        <w:ind w:left="7920"/>
        <w:jc w:val="right"/>
        <w:rPr>
          <w:rFonts w:cs="Arial"/>
          <w:color w:val="auto"/>
          <w:szCs w:val="22"/>
        </w:rPr>
      </w:pPr>
      <w:r>
        <w:rPr>
          <w:rFonts w:cs="Arial"/>
          <w:color w:val="auto"/>
          <w:szCs w:val="22"/>
        </w:rPr>
        <w:t>Defendant</w:t>
      </w:r>
    </w:p>
    <w:p w14:paraId="05B6F61C" w14:textId="77777777" w:rsidR="00A51B2A" w:rsidRPr="0047423A" w:rsidRDefault="00A51B2A" w:rsidP="00A51B2A">
      <w:pPr>
        <w:jc w:val="right"/>
        <w:rPr>
          <w:rFonts w:cs="Arial"/>
          <w:color w:val="000000"/>
          <w:szCs w:val="22"/>
        </w:rPr>
      </w:pPr>
    </w:p>
    <w:p w14:paraId="570C4C7D" w14:textId="5989DF8A" w:rsidR="00A51B2A" w:rsidRPr="0047423A" w:rsidRDefault="00D2066C" w:rsidP="00A51B2A">
      <w:pPr>
        <w:jc w:val="center"/>
        <w:rPr>
          <w:rFonts w:cs="Arial"/>
          <w:b/>
          <w:color w:val="000000"/>
          <w:szCs w:val="22"/>
        </w:rPr>
      </w:pPr>
      <w:r>
        <w:rPr>
          <w:rFonts w:cs="Arial"/>
          <w:b/>
          <w:color w:val="000000"/>
          <w:szCs w:val="22"/>
        </w:rPr>
        <w:t>CONSENT OF LIQUIDATOR</w:t>
      </w:r>
    </w:p>
    <w:p w14:paraId="0DDF4537" w14:textId="77777777" w:rsidR="00A51B2A" w:rsidRPr="0047423A" w:rsidRDefault="00A51B2A" w:rsidP="00A51B2A">
      <w:pPr>
        <w:rPr>
          <w:rFonts w:cs="Arial"/>
          <w:b/>
          <w:color w:val="000000"/>
          <w:szCs w:val="22"/>
        </w:rPr>
      </w:pPr>
      <w:r w:rsidRPr="0047423A">
        <w:rPr>
          <w:rFonts w:cs="Arial"/>
          <w:b/>
          <w:color w:val="000000"/>
          <w:szCs w:val="22"/>
        </w:rPr>
        <w:t>________________________________________________</w:t>
      </w:r>
      <w:r>
        <w:rPr>
          <w:rFonts w:cs="Arial"/>
          <w:b/>
          <w:color w:val="000000"/>
          <w:szCs w:val="22"/>
        </w:rPr>
        <w:t>______________________________</w:t>
      </w:r>
    </w:p>
    <w:tbl>
      <w:tblPr>
        <w:tblW w:w="9782" w:type="dxa"/>
        <w:tblLayout w:type="fixed"/>
        <w:tblLook w:val="01E0" w:firstRow="1" w:lastRow="1" w:firstColumn="1" w:lastColumn="1" w:noHBand="0" w:noVBand="0"/>
      </w:tblPr>
      <w:tblGrid>
        <w:gridCol w:w="2127"/>
        <w:gridCol w:w="3118"/>
        <w:gridCol w:w="1418"/>
        <w:gridCol w:w="3119"/>
      </w:tblGrid>
      <w:tr w:rsidR="00BE6FC5" w:rsidRPr="00786CF7" w14:paraId="6A8BECD4" w14:textId="77777777" w:rsidTr="00786CF7">
        <w:tc>
          <w:tcPr>
            <w:tcW w:w="2127" w:type="dxa"/>
          </w:tcPr>
          <w:p w14:paraId="020544FA" w14:textId="77777777" w:rsidR="00380AE4" w:rsidRPr="00786CF7" w:rsidRDefault="00380AE4" w:rsidP="009E1C88">
            <w:pPr>
              <w:tabs>
                <w:tab w:val="left" w:pos="1620"/>
              </w:tabs>
              <w:rPr>
                <w:color w:val="auto"/>
                <w:sz w:val="20"/>
                <w:szCs w:val="20"/>
              </w:rPr>
            </w:pPr>
          </w:p>
          <w:p w14:paraId="20EB15D3" w14:textId="17570FC9" w:rsidR="00380AE4" w:rsidRPr="00786CF7" w:rsidRDefault="00380AE4" w:rsidP="009E1C88">
            <w:pPr>
              <w:tabs>
                <w:tab w:val="left" w:pos="1620"/>
              </w:tabs>
              <w:rPr>
                <w:color w:val="auto"/>
                <w:sz w:val="20"/>
                <w:szCs w:val="20"/>
              </w:rPr>
            </w:pPr>
            <w:r w:rsidRPr="00786CF7">
              <w:rPr>
                <w:color w:val="auto"/>
                <w:sz w:val="20"/>
                <w:szCs w:val="20"/>
              </w:rPr>
              <w:t>Date of Document</w:t>
            </w:r>
          </w:p>
        </w:tc>
        <w:tc>
          <w:tcPr>
            <w:tcW w:w="3118" w:type="dxa"/>
          </w:tcPr>
          <w:p w14:paraId="211AFB5C" w14:textId="77777777" w:rsidR="00380AE4" w:rsidRPr="00786CF7" w:rsidRDefault="00380AE4" w:rsidP="009E1C88">
            <w:pPr>
              <w:tabs>
                <w:tab w:val="left" w:pos="1620"/>
              </w:tabs>
              <w:rPr>
                <w:color w:val="auto"/>
                <w:sz w:val="20"/>
                <w:szCs w:val="20"/>
              </w:rPr>
            </w:pPr>
          </w:p>
          <w:p w14:paraId="75B0F0CD" w14:textId="6EC6B683" w:rsidR="00380AE4" w:rsidRPr="00786CF7" w:rsidRDefault="009315BF" w:rsidP="009E1C88">
            <w:pPr>
              <w:tabs>
                <w:tab w:val="left" w:pos="1620"/>
              </w:tabs>
              <w:rPr>
                <w:color w:val="auto"/>
                <w:sz w:val="20"/>
                <w:szCs w:val="20"/>
              </w:rPr>
            </w:pPr>
            <w:r>
              <w:rPr>
                <w:color w:val="auto"/>
                <w:sz w:val="20"/>
                <w:szCs w:val="20"/>
              </w:rPr>
              <w:t xml:space="preserve">{document_date}</w:t>
            </w:r>
          </w:p>
        </w:tc>
        <w:tc>
          <w:tcPr>
            <w:tcW w:w="1418" w:type="dxa"/>
          </w:tcPr>
          <w:p w14:paraId="2012EEAC" w14:textId="77777777" w:rsidR="00380AE4" w:rsidRPr="00786CF7" w:rsidRDefault="00380AE4" w:rsidP="009E1C88">
            <w:pPr>
              <w:tabs>
                <w:tab w:val="left" w:pos="1620"/>
              </w:tabs>
              <w:rPr>
                <w:color w:val="auto"/>
                <w:sz w:val="20"/>
                <w:szCs w:val="20"/>
              </w:rPr>
            </w:pPr>
          </w:p>
        </w:tc>
        <w:tc>
          <w:tcPr>
            <w:tcW w:w="3119" w:type="dxa"/>
          </w:tcPr>
          <w:p w14:paraId="115AFC40" w14:textId="77777777" w:rsidR="00380AE4" w:rsidRPr="00786CF7" w:rsidRDefault="00380AE4" w:rsidP="009E1C88">
            <w:pPr>
              <w:tabs>
                <w:tab w:val="left" w:pos="1620"/>
              </w:tabs>
              <w:rPr>
                <w:color w:val="auto"/>
                <w:sz w:val="20"/>
                <w:szCs w:val="20"/>
              </w:rPr>
            </w:pPr>
          </w:p>
        </w:tc>
      </w:tr>
      <w:tr w:rsidR="00BE6FC5" w:rsidRPr="00786CF7" w14:paraId="4CC57099" w14:textId="77777777" w:rsidTr="00786CF7">
        <w:tc>
          <w:tcPr>
            <w:tcW w:w="2127" w:type="dxa"/>
          </w:tcPr>
          <w:p w14:paraId="15096918" w14:textId="77777777" w:rsidR="00380AE4" w:rsidRPr="00786CF7" w:rsidRDefault="00380AE4" w:rsidP="009E1C88">
            <w:pPr>
              <w:tabs>
                <w:tab w:val="left" w:pos="1620"/>
              </w:tabs>
              <w:rPr>
                <w:color w:val="auto"/>
                <w:sz w:val="20"/>
                <w:szCs w:val="20"/>
              </w:rPr>
            </w:pPr>
            <w:r w:rsidRPr="00786CF7">
              <w:rPr>
                <w:color w:val="auto"/>
                <w:sz w:val="20"/>
                <w:szCs w:val="20"/>
              </w:rPr>
              <w:t>Filed on behalf of:</w:t>
            </w:r>
          </w:p>
        </w:tc>
        <w:tc>
          <w:tcPr>
            <w:tcW w:w="3118" w:type="dxa"/>
          </w:tcPr>
          <w:p w14:paraId="25117CA9" w14:textId="44B4B51A" w:rsidR="00380AE4" w:rsidRPr="00786CF7" w:rsidRDefault="004D3E54" w:rsidP="009E1C88">
            <w:pPr>
              <w:tabs>
                <w:tab w:val="left" w:pos="1620"/>
              </w:tabs>
              <w:rPr>
                <w:color w:val="auto"/>
                <w:sz w:val="20"/>
                <w:szCs w:val="20"/>
              </w:rPr>
            </w:pPr>
            <w:r>
              <w:rPr>
                <w:color w:val="auto"/>
                <w:sz w:val="20"/>
                <w:szCs w:val="20"/>
              </w:rPr>
              <w:t>Plaintiff</w:t>
            </w:r>
          </w:p>
        </w:tc>
        <w:tc>
          <w:tcPr>
            <w:tcW w:w="1418" w:type="dxa"/>
          </w:tcPr>
          <w:p w14:paraId="2AE8290D" w14:textId="10221F62" w:rsidR="00380AE4" w:rsidRPr="00786CF7" w:rsidRDefault="00380AE4" w:rsidP="009E1C88">
            <w:pPr>
              <w:tabs>
                <w:tab w:val="left" w:pos="1620"/>
              </w:tabs>
              <w:rPr>
                <w:color w:val="auto"/>
                <w:sz w:val="20"/>
                <w:szCs w:val="20"/>
              </w:rPr>
            </w:pPr>
            <w:r w:rsidRPr="00786CF7">
              <w:rPr>
                <w:color w:val="auto"/>
                <w:sz w:val="20"/>
                <w:szCs w:val="20"/>
              </w:rPr>
              <w:t>Email:</w:t>
            </w:r>
          </w:p>
        </w:tc>
        <w:tc>
          <w:tcPr>
            <w:tcW w:w="3119" w:type="dxa"/>
          </w:tcPr>
          <w:p w14:paraId="277BA068" w14:textId="29E331A9" w:rsidR="00380AE4" w:rsidRPr="00786CF7" w:rsidRDefault="00786CF7" w:rsidP="009E1C88">
            <w:pPr>
              <w:tabs>
                <w:tab w:val="left" w:pos="1620"/>
              </w:tabs>
              <w:rPr>
                <w:color w:val="auto"/>
                <w:sz w:val="20"/>
                <w:szCs w:val="20"/>
              </w:rPr>
            </w:pPr>
            <w:r w:rsidRPr="00FB532E">
              <w:rPr>
                <w:rStyle w:val="Hyperlink"/>
                <w:sz w:val="20"/>
                <w:szCs w:val="20"/>
              </w:rPr>
              <w:t xml:space="preserve">{lawyer_email}</w:t>
            </w:r>
          </w:p>
        </w:tc>
      </w:tr>
      <w:tr w:rsidR="00BE6FC5" w:rsidRPr="00786CF7" w14:paraId="28F579B3" w14:textId="77777777" w:rsidTr="00786CF7">
        <w:tc>
          <w:tcPr>
            <w:tcW w:w="2127" w:type="dxa"/>
          </w:tcPr>
          <w:p w14:paraId="28FAD090" w14:textId="09C883D6" w:rsidR="00380AE4" w:rsidRPr="00786CF7" w:rsidRDefault="00380AE4" w:rsidP="00380AE4">
            <w:pPr>
              <w:tabs>
                <w:tab w:val="left" w:pos="1620"/>
              </w:tabs>
              <w:rPr>
                <w:color w:val="auto"/>
                <w:sz w:val="20"/>
                <w:szCs w:val="20"/>
              </w:rPr>
            </w:pPr>
            <w:r w:rsidRPr="00786CF7">
              <w:rPr>
                <w:color w:val="auto"/>
                <w:sz w:val="20"/>
                <w:szCs w:val="20"/>
              </w:rPr>
              <w:t>Firm name:</w:t>
            </w:r>
          </w:p>
        </w:tc>
        <w:tc>
          <w:tcPr>
            <w:tcW w:w="3118" w:type="dxa"/>
          </w:tcPr>
          <w:p w14:paraId="391FEC2B" w14:textId="13107FF8" w:rsidR="00380AE4" w:rsidRPr="00786CF7" w:rsidRDefault="00786CF7" w:rsidP="00380AE4">
            <w:pPr>
              <w:tabs>
                <w:tab w:val="left" w:pos="1332"/>
              </w:tabs>
              <w:rPr>
                <w:color w:val="auto"/>
                <w:sz w:val="20"/>
                <w:szCs w:val="20"/>
              </w:rPr>
            </w:pPr>
            <w:r w:rsidRPr="00786CF7">
              <w:rPr>
                <w:color w:val="auto"/>
                <w:sz w:val="20"/>
                <w:szCs w:val="20"/>
              </w:rPr>
              <w:t>RA Law Group</w:t>
            </w:r>
          </w:p>
        </w:tc>
        <w:tc>
          <w:tcPr>
            <w:tcW w:w="1418" w:type="dxa"/>
          </w:tcPr>
          <w:p w14:paraId="18B40EE1" w14:textId="75DED9DD" w:rsidR="00380AE4" w:rsidRPr="00786CF7" w:rsidRDefault="00380AE4" w:rsidP="00380AE4">
            <w:pPr>
              <w:tabs>
                <w:tab w:val="left" w:pos="1332"/>
              </w:tabs>
              <w:rPr>
                <w:color w:val="auto"/>
                <w:sz w:val="20"/>
                <w:szCs w:val="20"/>
              </w:rPr>
            </w:pPr>
            <w:r w:rsidRPr="00786CF7">
              <w:rPr>
                <w:color w:val="auto"/>
                <w:sz w:val="20"/>
                <w:szCs w:val="20"/>
              </w:rPr>
              <w:t>Code:</w:t>
            </w:r>
          </w:p>
        </w:tc>
        <w:tc>
          <w:tcPr>
            <w:tcW w:w="3119" w:type="dxa"/>
          </w:tcPr>
          <w:p w14:paraId="4EAB9EBC" w14:textId="4C4A4835" w:rsidR="00380AE4" w:rsidRPr="00786CF7" w:rsidRDefault="00CE315E" w:rsidP="00380AE4">
            <w:pPr>
              <w:tabs>
                <w:tab w:val="left" w:pos="1332"/>
              </w:tabs>
              <w:rPr>
                <w:color w:val="auto"/>
                <w:sz w:val="20"/>
                <w:szCs w:val="20"/>
              </w:rPr>
            </w:pPr>
            <w:r w:rsidRPr="00CC27D9">
              <w:rPr>
                <w:sz w:val="20"/>
                <w:szCs w:val="20"/>
              </w:rPr>
              <w:t>CR1</w:t>
            </w:r>
            <w:r>
              <w:rPr>
                <w:sz w:val="20"/>
                <w:szCs w:val="20"/>
              </w:rPr>
              <w:t>23165</w:t>
            </w:r>
          </w:p>
        </w:tc>
      </w:tr>
      <w:tr w:rsidR="00BE6FC5" w:rsidRPr="00786CF7" w14:paraId="6D6C7BEF" w14:textId="77777777" w:rsidTr="00786CF7">
        <w:tc>
          <w:tcPr>
            <w:tcW w:w="2127" w:type="dxa"/>
          </w:tcPr>
          <w:p w14:paraId="4D7D8DF9" w14:textId="61CE82A7" w:rsidR="00380AE4" w:rsidRPr="00786CF7" w:rsidRDefault="00380AE4" w:rsidP="00C359E6">
            <w:pPr>
              <w:tabs>
                <w:tab w:val="left" w:pos="2055"/>
              </w:tabs>
              <w:rPr>
                <w:color w:val="auto"/>
                <w:sz w:val="20"/>
                <w:szCs w:val="20"/>
              </w:rPr>
            </w:pPr>
            <w:r w:rsidRPr="00786CF7">
              <w:rPr>
                <w:color w:val="auto"/>
                <w:sz w:val="20"/>
                <w:szCs w:val="20"/>
              </w:rPr>
              <w:t>Australian lawyer:</w:t>
            </w:r>
          </w:p>
        </w:tc>
        <w:tc>
          <w:tcPr>
            <w:tcW w:w="3118" w:type="dxa"/>
          </w:tcPr>
          <w:p w14:paraId="64BC74FA" w14:textId="14F54179" w:rsidR="00380AE4" w:rsidRPr="00786CF7" w:rsidRDefault="00CC3814" w:rsidP="00380AE4">
            <w:pPr>
              <w:tabs>
                <w:tab w:val="left" w:pos="1332"/>
              </w:tabs>
              <w:rPr>
                <w:color w:val="auto"/>
                <w:sz w:val="20"/>
                <w:szCs w:val="20"/>
              </w:rPr>
            </w:pPr>
            <w:r>
              <w:rPr>
                <w:color w:val="auto"/>
                <w:sz w:val="20"/>
                <w:szCs w:val="20"/>
              </w:rPr>
              <w:t xml:space="preserve">{lawyer_name}</w:t>
            </w:r>
          </w:p>
        </w:tc>
        <w:tc>
          <w:tcPr>
            <w:tcW w:w="1418" w:type="dxa"/>
          </w:tcPr>
          <w:p w14:paraId="2CE08DC3" w14:textId="45456399" w:rsidR="00380AE4" w:rsidRPr="00786CF7" w:rsidRDefault="00380AE4" w:rsidP="00380AE4">
            <w:pPr>
              <w:tabs>
                <w:tab w:val="left" w:pos="1332"/>
              </w:tabs>
              <w:rPr>
                <w:color w:val="auto"/>
                <w:sz w:val="20"/>
                <w:szCs w:val="20"/>
              </w:rPr>
            </w:pPr>
            <w:r w:rsidRPr="00786CF7">
              <w:rPr>
                <w:color w:val="auto"/>
                <w:sz w:val="20"/>
                <w:szCs w:val="20"/>
              </w:rPr>
              <w:t>Telephone:</w:t>
            </w:r>
          </w:p>
        </w:tc>
        <w:tc>
          <w:tcPr>
            <w:tcW w:w="3119" w:type="dxa"/>
          </w:tcPr>
          <w:p w14:paraId="3DAB3DBE" w14:textId="41ED1EC2" w:rsidR="00380AE4" w:rsidRPr="00786CF7" w:rsidRDefault="00380AE4" w:rsidP="00380AE4">
            <w:pPr>
              <w:tabs>
                <w:tab w:val="left" w:pos="1332"/>
              </w:tabs>
              <w:rPr>
                <w:color w:val="auto"/>
                <w:sz w:val="20"/>
                <w:szCs w:val="20"/>
              </w:rPr>
            </w:pPr>
            <w:r w:rsidRPr="00786CF7">
              <w:rPr>
                <w:color w:val="auto"/>
                <w:sz w:val="20"/>
                <w:szCs w:val="20"/>
              </w:rPr>
              <w:t>1300 362 495</w:t>
            </w:r>
          </w:p>
        </w:tc>
      </w:tr>
      <w:tr w:rsidR="00BE6FC5" w:rsidRPr="00786CF7" w14:paraId="7C9AD4B3" w14:textId="77777777" w:rsidTr="00786CF7">
        <w:tc>
          <w:tcPr>
            <w:tcW w:w="2127" w:type="dxa"/>
            <w:vMerge w:val="restart"/>
          </w:tcPr>
          <w:p w14:paraId="75DB7ED3" w14:textId="77777777" w:rsidR="00380AE4" w:rsidRPr="00786CF7" w:rsidRDefault="00380AE4" w:rsidP="00380AE4">
            <w:pPr>
              <w:tabs>
                <w:tab w:val="left" w:pos="1620"/>
              </w:tabs>
              <w:ind w:left="1620" w:hanging="1620"/>
              <w:rPr>
                <w:color w:val="auto"/>
                <w:sz w:val="20"/>
                <w:szCs w:val="20"/>
              </w:rPr>
            </w:pPr>
            <w:r w:rsidRPr="00786CF7">
              <w:rPr>
                <w:color w:val="auto"/>
                <w:sz w:val="20"/>
                <w:szCs w:val="20"/>
              </w:rPr>
              <w:t>Address:</w:t>
            </w:r>
          </w:p>
        </w:tc>
        <w:tc>
          <w:tcPr>
            <w:tcW w:w="3118" w:type="dxa"/>
            <w:vMerge w:val="restart"/>
          </w:tcPr>
          <w:p w14:paraId="009D605D" w14:textId="7969C489" w:rsidR="00380AE4" w:rsidRPr="00786CF7" w:rsidRDefault="00380AE4" w:rsidP="00380AE4">
            <w:pPr>
              <w:tabs>
                <w:tab w:val="left" w:pos="972"/>
              </w:tabs>
              <w:rPr>
                <w:color w:val="auto"/>
                <w:sz w:val="20"/>
                <w:szCs w:val="20"/>
              </w:rPr>
            </w:pPr>
            <w:r w:rsidRPr="00786CF7">
              <w:rPr>
                <w:color w:val="auto"/>
                <w:sz w:val="20"/>
                <w:szCs w:val="20"/>
              </w:rPr>
              <w:t xml:space="preserve">{firm_address_</w:t>
            </w:r>
            <w:r w:rsidR="00900A49" w:rsidRPr="00786CF7">
              <w:rPr>
                <w:color w:val="auto"/>
                <w:sz w:val="20"/>
                <w:szCs w:val="20"/>
              </w:rPr>
              <w:t xml:space="preserve"/>
            </w:r>
            <w:r w:rsidRPr="00786CF7">
              <w:rPr>
                <w:color w:val="auto"/>
                <w:sz w:val="20"/>
                <w:szCs w:val="20"/>
              </w:rPr>
              <w:t xml:space="preserve">line1}</w:t>
            </w:r>
          </w:p>
          <w:p w14:paraId="30867F11" w14:textId="1FC57DE4" w:rsidR="00380AE4" w:rsidRPr="00786CF7" w:rsidRDefault="00380AE4" w:rsidP="00380AE4">
            <w:pPr>
              <w:tabs>
                <w:tab w:val="left" w:pos="972"/>
              </w:tabs>
              <w:rPr>
                <w:color w:val="auto"/>
                <w:sz w:val="20"/>
                <w:szCs w:val="20"/>
              </w:rPr>
            </w:pPr>
            <w:r w:rsidRPr="00786CF7">
              <w:rPr>
                <w:color w:val="auto"/>
                <w:sz w:val="20"/>
                <w:szCs w:val="20"/>
              </w:rPr>
              <w:t xml:space="preserve">{firm_address_line2}</w:t>
            </w:r>
            <w:r w:rsidR="00C359E6" w:rsidRPr="00786CF7">
              <w:rPr>
                <w:color w:val="auto"/>
                <w:sz w:val="20"/>
                <w:szCs w:val="20"/>
              </w:rPr>
              <w:t xml:space="preserve"/>
            </w:r>
            <w:r w:rsidRPr="00786CF7">
              <w:rPr>
                <w:color w:val="auto"/>
                <w:sz w:val="20"/>
                <w:szCs w:val="20"/>
              </w:rPr>
              <w:t xml:space="preserve"/>
            </w:r>
            <w:r w:rsidR="00AA3BD2" w:rsidRPr="00786CF7">
              <w:rPr>
                <w:color w:val="auto"/>
                <w:sz w:val="20"/>
                <w:szCs w:val="20"/>
              </w:rPr>
              <w:t xml:space="preserve"/>
            </w:r>
            <w:r w:rsidR="00C359E6" w:rsidRPr="00786CF7">
              <w:rPr>
                <w:color w:val="auto"/>
                <w:sz w:val="20"/>
                <w:szCs w:val="20"/>
              </w:rPr>
              <w:t xml:space="preserve"/>
            </w:r>
            <w:r w:rsidRPr="00786CF7">
              <w:rPr>
                <w:color w:val="auto"/>
                <w:sz w:val="20"/>
                <w:szCs w:val="20"/>
              </w:rPr>
              <w:t xml:space="preserve"/>
            </w:r>
          </w:p>
        </w:tc>
        <w:tc>
          <w:tcPr>
            <w:tcW w:w="1418" w:type="dxa"/>
          </w:tcPr>
          <w:p w14:paraId="32C57A42" w14:textId="67F3107B" w:rsidR="00380AE4" w:rsidRPr="00786CF7" w:rsidRDefault="00380AE4" w:rsidP="00380AE4">
            <w:pPr>
              <w:tabs>
                <w:tab w:val="left" w:pos="972"/>
              </w:tabs>
              <w:rPr>
                <w:color w:val="auto"/>
                <w:sz w:val="20"/>
                <w:szCs w:val="20"/>
              </w:rPr>
            </w:pPr>
            <w:r w:rsidRPr="00786CF7">
              <w:rPr>
                <w:color w:val="auto"/>
                <w:sz w:val="20"/>
                <w:szCs w:val="20"/>
              </w:rPr>
              <w:t>Reference</w:t>
            </w:r>
          </w:p>
        </w:tc>
        <w:tc>
          <w:tcPr>
            <w:tcW w:w="3119" w:type="dxa"/>
          </w:tcPr>
          <w:p w14:paraId="5CEFF51A" w14:textId="2305701F" w:rsidR="00380AE4" w:rsidRPr="00786CF7" w:rsidRDefault="009315BF" w:rsidP="00380AE4">
            <w:pPr>
              <w:tabs>
                <w:tab w:val="left" w:pos="972"/>
              </w:tabs>
              <w:rPr>
                <w:color w:val="auto"/>
                <w:sz w:val="20"/>
                <w:szCs w:val="20"/>
              </w:rPr>
            </w:pPr>
            <w:r>
              <w:rPr>
                <w:color w:val="auto"/>
                <w:sz w:val="20"/>
                <w:szCs w:val="20"/>
              </w:rPr>
              <w:t xml:space="preserve">{matter_reference}</w:t>
            </w:r>
          </w:p>
        </w:tc>
      </w:tr>
      <w:tr w:rsidR="00BE6FC5" w:rsidRPr="00786CF7" w14:paraId="25FD60E9" w14:textId="77777777" w:rsidTr="00786CF7">
        <w:tc>
          <w:tcPr>
            <w:tcW w:w="2127" w:type="dxa"/>
            <w:vMerge/>
          </w:tcPr>
          <w:p w14:paraId="5ADECEE9" w14:textId="77777777" w:rsidR="00380AE4" w:rsidRPr="00786CF7" w:rsidRDefault="00380AE4" w:rsidP="00380AE4">
            <w:pPr>
              <w:tabs>
                <w:tab w:val="left" w:pos="1620"/>
              </w:tabs>
              <w:rPr>
                <w:color w:val="auto"/>
                <w:sz w:val="20"/>
                <w:szCs w:val="20"/>
              </w:rPr>
            </w:pPr>
          </w:p>
        </w:tc>
        <w:tc>
          <w:tcPr>
            <w:tcW w:w="3118" w:type="dxa"/>
            <w:vMerge/>
          </w:tcPr>
          <w:p w14:paraId="30B4B276" w14:textId="77777777" w:rsidR="00380AE4" w:rsidRPr="00786CF7" w:rsidRDefault="00380AE4" w:rsidP="00380AE4">
            <w:pPr>
              <w:tabs>
                <w:tab w:val="left" w:pos="972"/>
              </w:tabs>
              <w:rPr>
                <w:color w:val="auto"/>
                <w:sz w:val="20"/>
                <w:szCs w:val="20"/>
              </w:rPr>
            </w:pPr>
          </w:p>
        </w:tc>
        <w:tc>
          <w:tcPr>
            <w:tcW w:w="1418" w:type="dxa"/>
          </w:tcPr>
          <w:p w14:paraId="1F2F2F56" w14:textId="20738E4B" w:rsidR="00380AE4" w:rsidRPr="00786CF7" w:rsidRDefault="00380AE4" w:rsidP="00380AE4">
            <w:pPr>
              <w:tabs>
                <w:tab w:val="left" w:pos="972"/>
              </w:tabs>
              <w:rPr>
                <w:color w:val="auto"/>
                <w:sz w:val="20"/>
                <w:szCs w:val="20"/>
              </w:rPr>
            </w:pPr>
          </w:p>
        </w:tc>
        <w:tc>
          <w:tcPr>
            <w:tcW w:w="3119" w:type="dxa"/>
          </w:tcPr>
          <w:p w14:paraId="7037C13E" w14:textId="71CEAA98" w:rsidR="00380AE4" w:rsidRPr="00786CF7" w:rsidRDefault="00380AE4" w:rsidP="00380AE4">
            <w:pPr>
              <w:tabs>
                <w:tab w:val="left" w:pos="972"/>
              </w:tabs>
              <w:rPr>
                <w:color w:val="auto"/>
                <w:sz w:val="20"/>
                <w:szCs w:val="20"/>
              </w:rPr>
            </w:pPr>
          </w:p>
        </w:tc>
      </w:tr>
    </w:tbl>
    <w:p w14:paraId="14F1494D" w14:textId="77777777" w:rsidR="00A51B2A" w:rsidRPr="0047423A" w:rsidRDefault="00A51B2A" w:rsidP="00A51B2A">
      <w:pPr>
        <w:rPr>
          <w:rFonts w:cs="Arial"/>
          <w:b/>
          <w:color w:val="000000"/>
          <w:szCs w:val="22"/>
        </w:rPr>
      </w:pPr>
      <w:r w:rsidRPr="0047423A">
        <w:rPr>
          <w:rFonts w:cs="Arial"/>
          <w:b/>
          <w:color w:val="000000"/>
          <w:szCs w:val="22"/>
        </w:rPr>
        <w:t>________________________________________________</w:t>
      </w:r>
      <w:r>
        <w:rPr>
          <w:rFonts w:cs="Arial"/>
          <w:b/>
          <w:color w:val="000000"/>
          <w:szCs w:val="22"/>
        </w:rPr>
        <w:t>______________________________</w:t>
      </w:r>
    </w:p>
    <w:p w14:paraId="0795D0B0" w14:textId="77777777" w:rsidR="00A51B2A" w:rsidRPr="00BE6FC5" w:rsidRDefault="00A51B2A" w:rsidP="00A51B2A">
      <w:pPr>
        <w:jc w:val="both"/>
        <w:rPr>
          <w:rFonts w:cs="Arial"/>
          <w:color w:val="auto"/>
          <w:szCs w:val="22"/>
        </w:rPr>
      </w:pPr>
    </w:p>
    <w:p w14:paraId="72B59C87" w14:textId="3ACCBFE8" w:rsidR="00905A2B" w:rsidRPr="00950D5E" w:rsidRDefault="00905A2B" w:rsidP="00905A2B">
      <w:pPr>
        <w:rPr>
          <w:rFonts w:cs="Arial"/>
          <w:color w:val="auto"/>
          <w:szCs w:val="22"/>
        </w:rPr>
      </w:pPr>
      <w:r>
        <w:rPr>
          <w:rFonts w:cs="Arial"/>
          <w:color w:val="auto"/>
          <w:szCs w:val="22"/>
        </w:rPr>
        <w:t>I</w:t>
      </w:r>
      <w:r w:rsidRPr="00950D5E">
        <w:rPr>
          <w:rFonts w:cs="Arial"/>
          <w:color w:val="auto"/>
          <w:szCs w:val="22"/>
        </w:rPr>
        <w:t>,</w:t>
      </w:r>
      <w:r>
        <w:rPr>
          <w:rFonts w:cs="Arial"/>
          <w:color w:val="auto"/>
          <w:szCs w:val="22"/>
        </w:rPr>
        <w:t xml:space="preserve"> {liquidator1_name} of {liquidator_address} in the State of {liquidator_state}</w:t>
      </w:r>
      <w:r w:rsidRPr="00950D5E">
        <w:rPr>
          <w:rFonts w:cs="Arial"/>
          <w:color w:val="auto"/>
          <w:szCs w:val="22"/>
        </w:rPr>
        <w:t xml:space="preserve">, official liquidator, consent to be appointed by the Court and to act as the liquidator of </w:t>
      </w:r>
      <w:r>
        <w:rPr>
          <w:bCs/>
          <w:color w:val="auto"/>
          <w:spacing w:val="-3"/>
          <w:szCs w:val="22"/>
        </w:rPr>
        <w:t xml:space="preserve">{compan</w:t>
      </w:r>
      <w:r w:rsidRPr="00A02DAE">
        <w:rPr>
          <w:bCs/>
          <w:color w:val="auto"/>
          <w:spacing w:val="-3"/>
          <w:szCs w:val="22"/>
        </w:rPr>
        <w:t xml:space="preserve">y_name} ACN </w:t>
      </w:r>
      <w:r>
        <w:rPr>
          <w:bCs/>
          <w:color w:val="auto"/>
          <w:spacing w:val="-3"/>
          <w:szCs w:val="22"/>
        </w:rPr>
        <w:t xml:space="preserve">{company_acn} </w:t>
      </w:r>
      <w:r w:rsidRPr="00950D5E">
        <w:rPr>
          <w:rFonts w:cs="Arial"/>
          <w:color w:val="auto"/>
          <w:szCs w:val="22"/>
        </w:rPr>
        <w:t>(“the Company”).</w:t>
      </w:r>
    </w:p>
    <w:p w14:paraId="3C42D783" w14:textId="77777777" w:rsidR="00905A2B" w:rsidRPr="00BE6FC5" w:rsidRDefault="00905A2B" w:rsidP="00905A2B">
      <w:pPr>
        <w:rPr>
          <w:rFonts w:cs="Arial"/>
          <w:color w:val="auto"/>
          <w:szCs w:val="22"/>
        </w:rPr>
      </w:pPr>
    </w:p>
    <w:p w14:paraId="6B5288CA" w14:textId="77777777" w:rsidR="00905A2B" w:rsidRPr="00BE6FC5" w:rsidRDefault="00905A2B" w:rsidP="00905A2B">
      <w:pPr>
        <w:rPr>
          <w:rFonts w:cs="Arial"/>
          <w:color w:val="auto"/>
          <w:szCs w:val="22"/>
        </w:rPr>
      </w:pPr>
      <w:r>
        <w:rPr>
          <w:rFonts w:cs="Arial"/>
          <w:color w:val="auto"/>
          <w:szCs w:val="22"/>
        </w:rPr>
        <w:t>I am</w:t>
      </w:r>
      <w:r w:rsidRPr="00BE6FC5">
        <w:rPr>
          <w:rFonts w:cs="Arial"/>
          <w:color w:val="auto"/>
          <w:szCs w:val="22"/>
        </w:rPr>
        <w:t xml:space="preserve"> not aware of any conflict of interest or duty that would make it improper for</w:t>
      </w:r>
      <w:r>
        <w:rPr>
          <w:rFonts w:cs="Arial"/>
          <w:color w:val="auto"/>
          <w:szCs w:val="22"/>
        </w:rPr>
        <w:t xml:space="preserve"> me</w:t>
      </w:r>
      <w:r w:rsidRPr="00BE6FC5">
        <w:rPr>
          <w:rFonts w:cs="Arial"/>
          <w:color w:val="auto"/>
          <w:szCs w:val="22"/>
        </w:rPr>
        <w:t xml:space="preserve"> to act as liquidator of the Company.</w:t>
      </w:r>
    </w:p>
    <w:p w14:paraId="5856A32B" w14:textId="77777777" w:rsidR="00905A2B" w:rsidRPr="00BE6FC5" w:rsidRDefault="00905A2B" w:rsidP="00905A2B">
      <w:pPr>
        <w:rPr>
          <w:rFonts w:cs="Arial"/>
          <w:color w:val="auto"/>
          <w:szCs w:val="22"/>
        </w:rPr>
      </w:pPr>
    </w:p>
    <w:p w14:paraId="0EBE9725" w14:textId="77777777" w:rsidR="00905A2B" w:rsidRPr="00BE6FC5" w:rsidRDefault="00905A2B" w:rsidP="00905A2B">
      <w:pPr>
        <w:rPr>
          <w:rFonts w:cs="Arial"/>
          <w:color w:val="auto"/>
          <w:szCs w:val="22"/>
        </w:rPr>
      </w:pPr>
      <w:r>
        <w:rPr>
          <w:rFonts w:cs="Arial"/>
          <w:color w:val="auto"/>
          <w:szCs w:val="22"/>
        </w:rPr>
        <w:t>I am</w:t>
      </w:r>
      <w:r w:rsidRPr="00BE6FC5">
        <w:rPr>
          <w:rFonts w:cs="Arial"/>
          <w:color w:val="auto"/>
          <w:szCs w:val="22"/>
        </w:rPr>
        <w:t xml:space="preserve"> not aware of any relevant relationship mentioned in subsection 60 (2) of the </w:t>
      </w:r>
      <w:r w:rsidRPr="00BE6FC5">
        <w:rPr>
          <w:rFonts w:cs="Arial"/>
          <w:i/>
          <w:color w:val="auto"/>
          <w:szCs w:val="22"/>
        </w:rPr>
        <w:t>Corporations Act 2001</w:t>
      </w:r>
      <w:r>
        <w:rPr>
          <w:rFonts w:cs="Arial"/>
          <w:i/>
          <w:color w:val="auto"/>
          <w:szCs w:val="22"/>
        </w:rPr>
        <w:t xml:space="preserve"> </w:t>
      </w:r>
      <w:r>
        <w:rPr>
          <w:rFonts w:cs="Arial"/>
          <w:iCs/>
          <w:color w:val="auto"/>
          <w:szCs w:val="22"/>
        </w:rPr>
        <w:t>(Cth)</w:t>
      </w:r>
      <w:r w:rsidRPr="00BE6FC5">
        <w:rPr>
          <w:rFonts w:cs="Arial"/>
          <w:color w:val="auto"/>
          <w:szCs w:val="22"/>
        </w:rPr>
        <w:t>.</w:t>
      </w:r>
    </w:p>
    <w:p w14:paraId="40B916D8" w14:textId="77777777" w:rsidR="00905A2B" w:rsidRPr="00BE6FC5" w:rsidRDefault="00905A2B" w:rsidP="00905A2B">
      <w:pPr>
        <w:rPr>
          <w:rFonts w:cs="Arial"/>
          <w:color w:val="auto"/>
          <w:szCs w:val="22"/>
        </w:rPr>
      </w:pPr>
    </w:p>
    <w:p w14:paraId="17AE4359" w14:textId="77777777" w:rsidR="00905A2B" w:rsidRPr="00BE6FC5" w:rsidRDefault="00905A2B" w:rsidP="00905A2B">
      <w:pPr>
        <w:rPr>
          <w:rFonts w:cs="Arial"/>
          <w:color w:val="auto"/>
          <w:szCs w:val="22"/>
        </w:rPr>
      </w:pPr>
      <w:r w:rsidRPr="00BE6FC5">
        <w:rPr>
          <w:rFonts w:cs="Arial"/>
          <w:color w:val="auto"/>
          <w:szCs w:val="22"/>
        </w:rPr>
        <w:t>The hourly rates currently charged in respect of work done as liquidator</w:t>
      </w:r>
      <w:r>
        <w:rPr>
          <w:rFonts w:cs="Arial"/>
          <w:color w:val="auto"/>
          <w:szCs w:val="22"/>
        </w:rPr>
        <w:t>s</w:t>
      </w:r>
      <w:r w:rsidRPr="00BE6FC5">
        <w:rPr>
          <w:rFonts w:cs="Arial"/>
          <w:color w:val="auto"/>
          <w:szCs w:val="22"/>
        </w:rPr>
        <w:t xml:space="preserve"> by </w:t>
      </w:r>
      <w:r>
        <w:rPr>
          <w:rFonts w:cs="Arial"/>
          <w:color w:val="auto"/>
          <w:szCs w:val="22"/>
        </w:rPr>
        <w:t>me</w:t>
      </w:r>
      <w:r w:rsidRPr="00BE6FC5">
        <w:rPr>
          <w:rFonts w:cs="Arial"/>
          <w:color w:val="auto"/>
          <w:szCs w:val="22"/>
        </w:rPr>
        <w:t xml:space="preserve">, and by </w:t>
      </w:r>
      <w:r>
        <w:rPr>
          <w:rFonts w:cs="Arial"/>
          <w:color w:val="auto"/>
          <w:szCs w:val="22"/>
        </w:rPr>
        <w:t>my</w:t>
      </w:r>
      <w:r w:rsidRPr="00BE6FC5">
        <w:rPr>
          <w:rFonts w:cs="Arial"/>
          <w:color w:val="auto"/>
          <w:szCs w:val="22"/>
        </w:rPr>
        <w:t xml:space="preserve"> partners and employees who may perform work in this administration, are set out below or in the Schedule which is attached to this Consent.  </w:t>
      </w:r>
      <w:r>
        <w:rPr>
          <w:rFonts w:cs="Arial"/>
          <w:color w:val="auto"/>
          <w:szCs w:val="22"/>
        </w:rPr>
        <w:t>I</w:t>
      </w:r>
      <w:r w:rsidRPr="00BE6FC5">
        <w:rPr>
          <w:rFonts w:cs="Arial"/>
          <w:color w:val="auto"/>
          <w:szCs w:val="22"/>
        </w:rPr>
        <w:t xml:space="preserve"> acknowledge that</w:t>
      </w:r>
      <w:r>
        <w:rPr>
          <w:rFonts w:cs="Arial"/>
          <w:color w:val="auto"/>
          <w:szCs w:val="22"/>
        </w:rPr>
        <w:t xml:space="preserve"> my</w:t>
      </w:r>
      <w:r w:rsidRPr="00BE6FC5">
        <w:rPr>
          <w:rFonts w:cs="Arial"/>
          <w:color w:val="auto"/>
          <w:szCs w:val="22"/>
        </w:rPr>
        <w:t xml:space="preserve"> appointment by the Court does not constitute an express or implied approval by the Court of these hourly rates.</w:t>
      </w:r>
    </w:p>
    <w:p w14:paraId="135A6FDF" w14:textId="77777777" w:rsidR="00905A2B" w:rsidRPr="00BE6FC5" w:rsidRDefault="00905A2B" w:rsidP="00905A2B">
      <w:pPr>
        <w:rPr>
          <w:rFonts w:cs="Arial"/>
          <w:color w:val="auto"/>
          <w:szCs w:val="22"/>
        </w:rPr>
      </w:pPr>
    </w:p>
    <w:p w14:paraId="0F827CE1" w14:textId="77777777" w:rsidR="00905A2B" w:rsidRPr="00BE6FC5" w:rsidRDefault="00905A2B" w:rsidP="00905A2B">
      <w:pPr>
        <w:rPr>
          <w:rFonts w:cs="Arial"/>
          <w:i/>
          <w:color w:val="auto"/>
        </w:rPr>
      </w:pPr>
      <w:r w:rsidRPr="00BE6FC5">
        <w:rPr>
          <w:rFonts w:cs="Arial"/>
          <w:i/>
          <w:color w:val="auto"/>
        </w:rPr>
        <w:t>Note the requirement to disclose hourly rates should not be taken to imply that remuneration on an hourly basis is the most desirable or appropriate arrangement in every case. The Corporations Act acknowledges that another method of calculating remuneration may be appropriate (see, for example, s 473 (2) and (3)).</w:t>
      </w:r>
    </w:p>
    <w:p w14:paraId="2A7DCA83" w14:textId="77777777" w:rsidR="00BE6FC5" w:rsidRPr="00EF2C64" w:rsidRDefault="00BE6FC5" w:rsidP="00BE6FC5">
      <w:pPr>
        <w:rPr>
          <w:rFonts w:cs="Arial"/>
          <w:color w:val="auto"/>
          <w:szCs w:val="22"/>
        </w:rPr>
      </w:pPr>
    </w:p>
    <w:p w14:paraId="36CED0B1" w14:textId="77777777" w:rsidR="00BE6FC5" w:rsidRPr="00EF2C64" w:rsidRDefault="00BE6FC5" w:rsidP="00BE6FC5">
      <w:pPr>
        <w:rPr>
          <w:rFonts w:cs="Arial"/>
          <w:color w:val="auto"/>
          <w:szCs w:val="22"/>
        </w:rPr>
      </w:pPr>
      <w:r w:rsidRPr="00EF2C64">
        <w:rPr>
          <w:rFonts w:cs="Arial"/>
          <w:color w:val="auto"/>
          <w:szCs w:val="22"/>
        </w:rPr>
        <w:t xml:space="preserve">Dated: {consent_date}</w:t>
      </w:r>
    </w:p>
    <w:p w14:paraId="3728EC9E" w14:textId="77777777" w:rsidR="00BE6FC5" w:rsidRPr="00EF2C64" w:rsidRDefault="00BE6FC5" w:rsidP="00BE6FC5">
      <w:pPr>
        <w:rPr>
          <w:rFonts w:cs="Arial"/>
          <w:color w:val="auto"/>
          <w:szCs w:val="22"/>
        </w:rPr>
      </w:pPr>
    </w:p>
    <w:p w14:paraId="7E323C46" w14:textId="77777777" w:rsidR="00BE6FC5" w:rsidRDefault="00BE6FC5" w:rsidP="00BE6FC5">
      <w:pPr>
        <w:rPr>
          <w:rFonts w:cs="Arial"/>
          <w:color w:val="auto"/>
          <w:szCs w:val="22"/>
        </w:rPr>
      </w:pPr>
    </w:p>
    <w:p w14:paraId="3AFCFB19" w14:textId="77777777" w:rsidR="00905A2B" w:rsidRPr="00EF2C64" w:rsidRDefault="00905A2B" w:rsidP="00BE6FC5">
      <w:pPr>
        <w:rPr>
          <w:rFonts w:cs="Arial"/>
          <w:color w:val="auto"/>
          <w:szCs w:val="22"/>
        </w:rPr>
      </w:pPr>
    </w:p>
    <w:p w14:paraId="6535B46E" w14:textId="77777777" w:rsidR="00CC3814" w:rsidRDefault="00BE6FC5" w:rsidP="00CC3814">
      <w:pPr>
        <w:rPr>
          <w:rFonts w:cs="Arial"/>
          <w:color w:val="auto"/>
          <w:szCs w:val="22"/>
        </w:rPr>
      </w:pPr>
      <w:r w:rsidRPr="00EF2C64">
        <w:rPr>
          <w:rFonts w:cs="Arial"/>
          <w:color w:val="auto"/>
          <w:szCs w:val="22"/>
        </w:rPr>
        <w:t>……………………………………..</w:t>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r>
      <w:r w:rsidR="00A916A4">
        <w:rPr>
          <w:rFonts w:cs="Arial"/>
          <w:color w:val="auto"/>
          <w:szCs w:val="22"/>
        </w:rPr>
        <w:tab/>
      </w:r>
      <w:r w:rsidR="00A916A4">
        <w:rPr>
          <w:rFonts w:cs="Arial"/>
          <w:color w:val="auto"/>
          <w:szCs w:val="22"/>
        </w:rPr>
        <w:tab/>
      </w:r>
      <w:r w:rsidR="00A916A4">
        <w:rPr>
          <w:rFonts w:cs="Arial"/>
          <w:color w:val="auto"/>
          <w:szCs w:val="22"/>
        </w:rPr>
        <w:tab/>
      </w:r>
      <w:r w:rsidR="00A916A4">
        <w:rPr>
          <w:rFonts w:cs="Arial"/>
          <w:color w:val="auto"/>
          <w:szCs w:val="22"/>
        </w:rPr>
        <w:tab/>
      </w:r>
    </w:p>
    <w:p w14:paraId="3ADE15B0" w14:textId="07158569" w:rsidR="00A916A4" w:rsidRDefault="00CC3814" w:rsidP="00CC3814">
      <w:pPr>
        <w:rPr>
          <w:rFonts w:cs="Arial"/>
          <w:color w:val="auto"/>
          <w:szCs w:val="22"/>
        </w:rPr>
      </w:pPr>
      <w:r>
        <w:rPr>
          <w:rFonts w:cs="Arial"/>
          <w:color w:val="auto"/>
          <w:szCs w:val="22"/>
        </w:rPr>
        <w:t xml:space="preserve">{liquidator1_name}</w:t>
      </w:r>
    </w:p>
    <w:p w14:paraId="1680E358" w14:textId="411FAD1C" w:rsidR="007E3051" w:rsidRPr="00EF2C64" w:rsidRDefault="00BE6FC5" w:rsidP="007E3051">
      <w:pPr>
        <w:rPr>
          <w:rFonts w:cs="Arial"/>
          <w:color w:val="auto"/>
          <w:szCs w:val="22"/>
        </w:rPr>
      </w:pPr>
      <w:r w:rsidRPr="00EF2C64">
        <w:rPr>
          <w:rFonts w:cs="Arial"/>
          <w:color w:val="auto"/>
          <w:szCs w:val="22"/>
        </w:rPr>
        <w:t>Signature of official liquidator</w:t>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r>
    </w:p>
    <w:sectPr w:rsidR="007E3051" w:rsidRPr="00EF2C64" w:rsidSect="00EA2AFA">
      <w:pgSz w:w="11906" w:h="16838" w:code="9"/>
      <w:pgMar w:top="1134" w:right="1134" w:bottom="1134"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7033" w14:textId="77777777" w:rsidR="00D20DC4" w:rsidRDefault="00D20DC4" w:rsidP="00EA2AFA">
      <w:r>
        <w:separator/>
      </w:r>
    </w:p>
  </w:endnote>
  <w:endnote w:type="continuationSeparator" w:id="0">
    <w:p w14:paraId="73ED7020" w14:textId="77777777" w:rsidR="00D20DC4" w:rsidRDefault="00D20DC4" w:rsidP="00EA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F9726" w14:textId="77777777" w:rsidR="00D20DC4" w:rsidRDefault="00D20DC4" w:rsidP="00EA2AFA">
      <w:r>
        <w:separator/>
      </w:r>
    </w:p>
  </w:footnote>
  <w:footnote w:type="continuationSeparator" w:id="0">
    <w:p w14:paraId="7150A827" w14:textId="77777777" w:rsidR="00D20DC4" w:rsidRDefault="00D20DC4" w:rsidP="00EA2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36AB9A"/>
    <w:lvl w:ilvl="0">
      <w:start w:val="1"/>
      <w:numFmt w:val="bullet"/>
      <w:lvlText w:val=""/>
      <w:lvlJc w:val="left"/>
      <w:pPr>
        <w:tabs>
          <w:tab w:val="num" w:pos="9062"/>
        </w:tabs>
        <w:ind w:left="9062" w:firstLine="0"/>
      </w:pPr>
      <w:rPr>
        <w:rFonts w:ascii="Symbol" w:hAnsi="Symbol" w:hint="default"/>
      </w:rPr>
    </w:lvl>
    <w:lvl w:ilvl="1">
      <w:start w:val="1"/>
      <w:numFmt w:val="bullet"/>
      <w:lvlText w:val=""/>
      <w:lvlJc w:val="left"/>
      <w:pPr>
        <w:tabs>
          <w:tab w:val="num" w:pos="9782"/>
        </w:tabs>
        <w:ind w:left="10142" w:hanging="360"/>
      </w:pPr>
      <w:rPr>
        <w:rFonts w:ascii="Symbol" w:hAnsi="Symbol" w:hint="default"/>
      </w:rPr>
    </w:lvl>
    <w:lvl w:ilvl="2">
      <w:start w:val="1"/>
      <w:numFmt w:val="bullet"/>
      <w:lvlText w:val="o"/>
      <w:lvlJc w:val="left"/>
      <w:pPr>
        <w:tabs>
          <w:tab w:val="num" w:pos="10502"/>
        </w:tabs>
        <w:ind w:left="10862" w:hanging="360"/>
      </w:pPr>
      <w:rPr>
        <w:rFonts w:ascii="Courier New" w:hAnsi="Courier New" w:cs="Courier New" w:hint="default"/>
      </w:rPr>
    </w:lvl>
    <w:lvl w:ilvl="3">
      <w:start w:val="1"/>
      <w:numFmt w:val="bullet"/>
      <w:lvlText w:val=""/>
      <w:lvlJc w:val="left"/>
      <w:pPr>
        <w:tabs>
          <w:tab w:val="num" w:pos="11222"/>
        </w:tabs>
        <w:ind w:left="11582" w:hanging="360"/>
      </w:pPr>
      <w:rPr>
        <w:rFonts w:ascii="Wingdings" w:hAnsi="Wingdings" w:hint="default"/>
      </w:rPr>
    </w:lvl>
    <w:lvl w:ilvl="4">
      <w:start w:val="1"/>
      <w:numFmt w:val="bullet"/>
      <w:lvlText w:val=""/>
      <w:lvlJc w:val="left"/>
      <w:pPr>
        <w:tabs>
          <w:tab w:val="num" w:pos="11942"/>
        </w:tabs>
        <w:ind w:left="12302" w:hanging="360"/>
      </w:pPr>
      <w:rPr>
        <w:rFonts w:ascii="Wingdings" w:hAnsi="Wingdings" w:hint="default"/>
      </w:rPr>
    </w:lvl>
    <w:lvl w:ilvl="5">
      <w:start w:val="1"/>
      <w:numFmt w:val="bullet"/>
      <w:lvlText w:val=""/>
      <w:lvlJc w:val="left"/>
      <w:pPr>
        <w:tabs>
          <w:tab w:val="num" w:pos="12662"/>
        </w:tabs>
        <w:ind w:left="13022" w:hanging="360"/>
      </w:pPr>
      <w:rPr>
        <w:rFonts w:ascii="Symbol" w:hAnsi="Symbol" w:hint="default"/>
      </w:rPr>
    </w:lvl>
    <w:lvl w:ilvl="6">
      <w:start w:val="1"/>
      <w:numFmt w:val="bullet"/>
      <w:lvlText w:val="o"/>
      <w:lvlJc w:val="left"/>
      <w:pPr>
        <w:tabs>
          <w:tab w:val="num" w:pos="13382"/>
        </w:tabs>
        <w:ind w:left="13742" w:hanging="360"/>
      </w:pPr>
      <w:rPr>
        <w:rFonts w:ascii="Courier New" w:hAnsi="Courier New" w:cs="Courier New" w:hint="default"/>
      </w:rPr>
    </w:lvl>
    <w:lvl w:ilvl="7">
      <w:start w:val="1"/>
      <w:numFmt w:val="bullet"/>
      <w:lvlText w:val=""/>
      <w:lvlJc w:val="left"/>
      <w:pPr>
        <w:tabs>
          <w:tab w:val="num" w:pos="14102"/>
        </w:tabs>
        <w:ind w:left="14462" w:hanging="360"/>
      </w:pPr>
      <w:rPr>
        <w:rFonts w:ascii="Wingdings" w:hAnsi="Wingdings" w:hint="default"/>
      </w:rPr>
    </w:lvl>
    <w:lvl w:ilvl="8">
      <w:start w:val="1"/>
      <w:numFmt w:val="bullet"/>
      <w:lvlText w:val=""/>
      <w:lvlJc w:val="left"/>
      <w:pPr>
        <w:tabs>
          <w:tab w:val="num" w:pos="14822"/>
        </w:tabs>
        <w:ind w:left="15182" w:hanging="360"/>
      </w:pPr>
      <w:rPr>
        <w:rFonts w:ascii="Wingdings" w:hAnsi="Wingdings" w:hint="default"/>
      </w:rPr>
    </w:lvl>
  </w:abstractNum>
  <w:abstractNum w:abstractNumId="1" w15:restartNumberingAfterBreak="0">
    <w:nsid w:val="FFFFFF7C"/>
    <w:multiLevelType w:val="singleLevel"/>
    <w:tmpl w:val="40F8C708"/>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8872F636"/>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0D07A8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CEEA6F1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9776187A"/>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AF6AE4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BBAF9B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CDEE150"/>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0673C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1684098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6675B8F"/>
    <w:multiLevelType w:val="hybridMultilevel"/>
    <w:tmpl w:val="29786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62187B"/>
    <w:multiLevelType w:val="hybridMultilevel"/>
    <w:tmpl w:val="BF280472"/>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DBA3031"/>
    <w:multiLevelType w:val="multilevel"/>
    <w:tmpl w:val="0C090023"/>
    <w:styleLink w:val="ArticleSection"/>
    <w:lvl w:ilvl="0">
      <w:start w:val="1"/>
      <w:numFmt w:val="upperRoman"/>
      <w:lvlText w:val="Article %1."/>
      <w:lvlJc w:val="left"/>
      <w:pPr>
        <w:ind w:left="0" w:firstLine="0"/>
      </w:pPr>
      <w:rPr>
        <w:rFonts w:ascii="Arial" w:hAnsi="Arial" w:cs="Arial"/>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28521A80"/>
    <w:multiLevelType w:val="multilevel"/>
    <w:tmpl w:val="0C09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B87A13"/>
    <w:multiLevelType w:val="hybridMultilevel"/>
    <w:tmpl w:val="F41ED8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C6C370B"/>
    <w:multiLevelType w:val="hybridMultilevel"/>
    <w:tmpl w:val="6A6E88EA"/>
    <w:lvl w:ilvl="0" w:tplc="70920B3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37D4BAE"/>
    <w:multiLevelType w:val="hybridMultilevel"/>
    <w:tmpl w:val="0D4C6110"/>
    <w:lvl w:ilvl="0" w:tplc="47282650">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6D33D9E"/>
    <w:multiLevelType w:val="multilevel"/>
    <w:tmpl w:val="0C09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7CF10F5"/>
    <w:multiLevelType w:val="hybridMultilevel"/>
    <w:tmpl w:val="903840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0656D5C"/>
    <w:multiLevelType w:val="hybridMultilevel"/>
    <w:tmpl w:val="E58E3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72488A"/>
    <w:multiLevelType w:val="singleLevel"/>
    <w:tmpl w:val="0C09000F"/>
    <w:lvl w:ilvl="0">
      <w:start w:val="1"/>
      <w:numFmt w:val="decimal"/>
      <w:lvlText w:val="%1."/>
      <w:lvlJc w:val="left"/>
      <w:pPr>
        <w:tabs>
          <w:tab w:val="num" w:pos="360"/>
        </w:tabs>
        <w:ind w:left="360" w:hanging="360"/>
      </w:pPr>
    </w:lvl>
  </w:abstractNum>
  <w:abstractNum w:abstractNumId="22" w15:restartNumberingAfterBreak="0">
    <w:nsid w:val="79934853"/>
    <w:multiLevelType w:val="hybridMultilevel"/>
    <w:tmpl w:val="AC84DD84"/>
    <w:lvl w:ilvl="0" w:tplc="A31C0A56">
      <w:start w:val="1"/>
      <w:numFmt w:val="decimal"/>
      <w:lvlText w:val="%1."/>
      <w:lvlJc w:val="left"/>
      <w:pPr>
        <w:tabs>
          <w:tab w:val="num" w:pos="1080"/>
        </w:tabs>
        <w:ind w:left="1080" w:hanging="360"/>
      </w:pPr>
      <w:rPr>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41648244">
    <w:abstractNumId w:val="14"/>
  </w:num>
  <w:num w:numId="2" w16cid:durableId="2099909342">
    <w:abstractNumId w:val="18"/>
  </w:num>
  <w:num w:numId="3" w16cid:durableId="989135511">
    <w:abstractNumId w:val="13"/>
  </w:num>
  <w:num w:numId="4" w16cid:durableId="1553927625">
    <w:abstractNumId w:val="10"/>
  </w:num>
  <w:num w:numId="5" w16cid:durableId="1234075272">
    <w:abstractNumId w:val="8"/>
  </w:num>
  <w:num w:numId="6" w16cid:durableId="421996134">
    <w:abstractNumId w:val="7"/>
  </w:num>
  <w:num w:numId="7" w16cid:durableId="2120367470">
    <w:abstractNumId w:val="6"/>
  </w:num>
  <w:num w:numId="8" w16cid:durableId="1330056560">
    <w:abstractNumId w:val="5"/>
  </w:num>
  <w:num w:numId="9" w16cid:durableId="2093576016">
    <w:abstractNumId w:val="9"/>
  </w:num>
  <w:num w:numId="10" w16cid:durableId="358548737">
    <w:abstractNumId w:val="4"/>
  </w:num>
  <w:num w:numId="11" w16cid:durableId="304891097">
    <w:abstractNumId w:val="3"/>
  </w:num>
  <w:num w:numId="12" w16cid:durableId="1568494300">
    <w:abstractNumId w:val="2"/>
  </w:num>
  <w:num w:numId="13" w16cid:durableId="847990478">
    <w:abstractNumId w:val="1"/>
  </w:num>
  <w:num w:numId="14" w16cid:durableId="1615865700">
    <w:abstractNumId w:val="19"/>
  </w:num>
  <w:num w:numId="15" w16cid:durableId="1916431787">
    <w:abstractNumId w:val="17"/>
  </w:num>
  <w:num w:numId="16" w16cid:durableId="699431984">
    <w:abstractNumId w:val="16"/>
  </w:num>
  <w:num w:numId="17" w16cid:durableId="1113014557">
    <w:abstractNumId w:val="0"/>
  </w:num>
  <w:num w:numId="18" w16cid:durableId="262107397">
    <w:abstractNumId w:val="12"/>
  </w:num>
  <w:num w:numId="19" w16cid:durableId="397870288">
    <w:abstractNumId w:val="21"/>
    <w:lvlOverride w:ilvl="0">
      <w:startOverride w:val="1"/>
    </w:lvlOverride>
  </w:num>
  <w:num w:numId="20" w16cid:durableId="660625917">
    <w:abstractNumId w:val="15"/>
  </w:num>
  <w:num w:numId="21" w16cid:durableId="618949232">
    <w:abstractNumId w:val="22"/>
  </w:num>
  <w:num w:numId="22" w16cid:durableId="1509633589">
    <w:abstractNumId w:val="20"/>
  </w:num>
  <w:num w:numId="23" w16cid:durableId="1449934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B2A"/>
    <w:rsid w:val="00023C18"/>
    <w:rsid w:val="000379E9"/>
    <w:rsid w:val="00071EFD"/>
    <w:rsid w:val="000B261A"/>
    <w:rsid w:val="001062B0"/>
    <w:rsid w:val="001C03A2"/>
    <w:rsid w:val="001D0515"/>
    <w:rsid w:val="0023260A"/>
    <w:rsid w:val="002360A9"/>
    <w:rsid w:val="00246335"/>
    <w:rsid w:val="002714B1"/>
    <w:rsid w:val="002E4B0D"/>
    <w:rsid w:val="003017AE"/>
    <w:rsid w:val="00305A00"/>
    <w:rsid w:val="00331FCC"/>
    <w:rsid w:val="0033320A"/>
    <w:rsid w:val="00380AE4"/>
    <w:rsid w:val="003A40A7"/>
    <w:rsid w:val="004004EA"/>
    <w:rsid w:val="00413803"/>
    <w:rsid w:val="0041593F"/>
    <w:rsid w:val="00447D43"/>
    <w:rsid w:val="00451CC4"/>
    <w:rsid w:val="0046265D"/>
    <w:rsid w:val="0048189D"/>
    <w:rsid w:val="004A2A85"/>
    <w:rsid w:val="004D3E54"/>
    <w:rsid w:val="004D4610"/>
    <w:rsid w:val="005370E0"/>
    <w:rsid w:val="005666C0"/>
    <w:rsid w:val="00591D02"/>
    <w:rsid w:val="005A1470"/>
    <w:rsid w:val="005B6E59"/>
    <w:rsid w:val="005C05EF"/>
    <w:rsid w:val="005C16EE"/>
    <w:rsid w:val="00621A73"/>
    <w:rsid w:val="00622501"/>
    <w:rsid w:val="00683B6C"/>
    <w:rsid w:val="006D66D5"/>
    <w:rsid w:val="006E380A"/>
    <w:rsid w:val="00725690"/>
    <w:rsid w:val="007500A3"/>
    <w:rsid w:val="00786CF7"/>
    <w:rsid w:val="007E3051"/>
    <w:rsid w:val="007E4F9B"/>
    <w:rsid w:val="008013C0"/>
    <w:rsid w:val="0084286A"/>
    <w:rsid w:val="00862A42"/>
    <w:rsid w:val="00890246"/>
    <w:rsid w:val="008973EB"/>
    <w:rsid w:val="008F111E"/>
    <w:rsid w:val="00900A49"/>
    <w:rsid w:val="00905A2B"/>
    <w:rsid w:val="00907775"/>
    <w:rsid w:val="009315BF"/>
    <w:rsid w:val="00950D5E"/>
    <w:rsid w:val="009539E0"/>
    <w:rsid w:val="00953DEA"/>
    <w:rsid w:val="00967988"/>
    <w:rsid w:val="00984525"/>
    <w:rsid w:val="009A70CF"/>
    <w:rsid w:val="009B2AE7"/>
    <w:rsid w:val="009B3BB5"/>
    <w:rsid w:val="009C1F8F"/>
    <w:rsid w:val="009C3796"/>
    <w:rsid w:val="00A51B2A"/>
    <w:rsid w:val="00A605B0"/>
    <w:rsid w:val="00A65A5F"/>
    <w:rsid w:val="00A75CEA"/>
    <w:rsid w:val="00A916A4"/>
    <w:rsid w:val="00A94F5E"/>
    <w:rsid w:val="00AA3BD2"/>
    <w:rsid w:val="00AB0A51"/>
    <w:rsid w:val="00AC2C70"/>
    <w:rsid w:val="00AF4693"/>
    <w:rsid w:val="00B2757F"/>
    <w:rsid w:val="00B51191"/>
    <w:rsid w:val="00B51324"/>
    <w:rsid w:val="00B825F7"/>
    <w:rsid w:val="00BD6AA4"/>
    <w:rsid w:val="00BE0070"/>
    <w:rsid w:val="00BE6FC5"/>
    <w:rsid w:val="00C359E6"/>
    <w:rsid w:val="00C4670F"/>
    <w:rsid w:val="00CC3814"/>
    <w:rsid w:val="00CE315E"/>
    <w:rsid w:val="00CF27A5"/>
    <w:rsid w:val="00D2066C"/>
    <w:rsid w:val="00D20DC4"/>
    <w:rsid w:val="00D52885"/>
    <w:rsid w:val="00D635E3"/>
    <w:rsid w:val="00D82D93"/>
    <w:rsid w:val="00D9477D"/>
    <w:rsid w:val="00DA57BF"/>
    <w:rsid w:val="00E11FCC"/>
    <w:rsid w:val="00EA2AFA"/>
    <w:rsid w:val="00EA44F5"/>
    <w:rsid w:val="00EF22AD"/>
    <w:rsid w:val="00EF2C64"/>
    <w:rsid w:val="00F554D0"/>
    <w:rsid w:val="00F63141"/>
    <w:rsid w:val="00F84EBA"/>
    <w:rsid w:val="00F91B8A"/>
    <w:rsid w:val="00FC15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80278"/>
  <w15:chartTrackingRefBased/>
  <w15:docId w15:val="{04719E26-BFE1-4F5F-AB7F-D3DC18A436B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B2A"/>
    <w:rPr>
      <w:rFonts w:eastAsia="Arial"/>
      <w:color w:val="404040"/>
      <w:sz w:val="22"/>
      <w:szCs w:val="24"/>
      <w:lang w:eastAsia="en-US"/>
    </w:rPr>
  </w:style>
  <w:style w:type="paragraph" w:styleId="Heading1">
    <w:name w:val="heading 1"/>
    <w:next w:val="Normal"/>
    <w:link w:val="Heading1Char"/>
    <w:uiPriority w:val="9"/>
    <w:qFormat/>
    <w:rsid w:val="00451CC4"/>
    <w:pPr>
      <w:keepNext/>
      <w:spacing w:before="480" w:after="240"/>
      <w:outlineLvl w:val="0"/>
    </w:pPr>
    <w:rPr>
      <w:rFonts w:eastAsia="Times New Roman" w:cs="Arial"/>
      <w:b/>
      <w:bCs/>
      <w:kern w:val="32"/>
      <w:sz w:val="32"/>
      <w:szCs w:val="32"/>
    </w:rPr>
  </w:style>
  <w:style w:type="paragraph" w:styleId="Heading2">
    <w:name w:val="heading 2"/>
    <w:next w:val="Normal"/>
    <w:link w:val="Heading2Char"/>
    <w:uiPriority w:val="9"/>
    <w:qFormat/>
    <w:rsid w:val="00451CC4"/>
    <w:pPr>
      <w:keepNext/>
      <w:spacing w:before="480" w:after="240"/>
      <w:outlineLvl w:val="1"/>
    </w:pPr>
    <w:rPr>
      <w:rFonts w:eastAsia="Times New Roman" w:cs="Arial"/>
      <w:b/>
      <w:bCs/>
      <w:iCs/>
      <w:sz w:val="28"/>
      <w:szCs w:val="28"/>
    </w:rPr>
  </w:style>
  <w:style w:type="paragraph" w:styleId="Heading3">
    <w:name w:val="heading 3"/>
    <w:next w:val="Normal"/>
    <w:link w:val="Heading3Char"/>
    <w:uiPriority w:val="9"/>
    <w:qFormat/>
    <w:rsid w:val="00451CC4"/>
    <w:pPr>
      <w:keepNext/>
      <w:spacing w:before="240" w:after="240"/>
      <w:outlineLvl w:val="2"/>
    </w:pPr>
    <w:rPr>
      <w:rFonts w:eastAsia="Times New Roman" w:cs="Arial"/>
      <w:b/>
      <w:bCs/>
      <w:sz w:val="26"/>
      <w:szCs w:val="26"/>
    </w:rPr>
  </w:style>
  <w:style w:type="paragraph" w:styleId="Heading4">
    <w:name w:val="heading 4"/>
    <w:next w:val="Normal"/>
    <w:link w:val="Heading4Char"/>
    <w:uiPriority w:val="9"/>
    <w:qFormat/>
    <w:rsid w:val="00451CC4"/>
    <w:pPr>
      <w:keepNext/>
      <w:spacing w:before="240" w:after="240"/>
      <w:outlineLvl w:val="3"/>
    </w:pPr>
    <w:rPr>
      <w:rFonts w:eastAsia="Times New Roman" w:cs="Arial"/>
      <w:b/>
      <w:bCs/>
      <w:i/>
      <w:sz w:val="24"/>
      <w:szCs w:val="28"/>
    </w:rPr>
  </w:style>
  <w:style w:type="paragraph" w:styleId="Heading5">
    <w:name w:val="heading 5"/>
    <w:next w:val="Normal"/>
    <w:link w:val="Heading5Char"/>
    <w:uiPriority w:val="9"/>
    <w:qFormat/>
    <w:rsid w:val="00B825F7"/>
    <w:pPr>
      <w:numPr>
        <w:ilvl w:val="4"/>
        <w:numId w:val="3"/>
      </w:numPr>
      <w:spacing w:before="240" w:after="60"/>
      <w:outlineLvl w:val="4"/>
    </w:pPr>
    <w:rPr>
      <w:rFonts w:eastAsia="Times New Roman" w:cs="Arial"/>
      <w:b/>
      <w:bCs/>
      <w:i/>
      <w:iCs/>
      <w:sz w:val="26"/>
      <w:szCs w:val="26"/>
    </w:rPr>
  </w:style>
  <w:style w:type="paragraph" w:styleId="Heading6">
    <w:name w:val="heading 6"/>
    <w:next w:val="Normal"/>
    <w:link w:val="Heading6Char"/>
    <w:uiPriority w:val="9"/>
    <w:qFormat/>
    <w:rsid w:val="00B825F7"/>
    <w:pPr>
      <w:numPr>
        <w:ilvl w:val="5"/>
        <w:numId w:val="3"/>
      </w:numPr>
      <w:spacing w:before="240" w:after="60"/>
      <w:outlineLvl w:val="5"/>
    </w:pPr>
    <w:rPr>
      <w:rFonts w:eastAsia="Times New Roman" w:cs="Arial"/>
      <w:b/>
      <w:bCs/>
      <w:sz w:val="22"/>
      <w:szCs w:val="22"/>
    </w:rPr>
  </w:style>
  <w:style w:type="paragraph" w:styleId="Heading7">
    <w:name w:val="heading 7"/>
    <w:next w:val="Normal"/>
    <w:link w:val="Heading7Char"/>
    <w:uiPriority w:val="9"/>
    <w:qFormat/>
    <w:rsid w:val="00B825F7"/>
    <w:pPr>
      <w:numPr>
        <w:ilvl w:val="6"/>
        <w:numId w:val="3"/>
      </w:numPr>
      <w:spacing w:before="240" w:after="60"/>
      <w:outlineLvl w:val="6"/>
    </w:pPr>
    <w:rPr>
      <w:rFonts w:eastAsia="Times New Roman" w:cs="Arial"/>
      <w:sz w:val="24"/>
      <w:szCs w:val="24"/>
    </w:rPr>
  </w:style>
  <w:style w:type="paragraph" w:styleId="Heading8">
    <w:name w:val="heading 8"/>
    <w:next w:val="Normal"/>
    <w:link w:val="Heading8Char"/>
    <w:uiPriority w:val="9"/>
    <w:qFormat/>
    <w:rsid w:val="00B825F7"/>
    <w:pPr>
      <w:numPr>
        <w:ilvl w:val="7"/>
        <w:numId w:val="3"/>
      </w:numPr>
      <w:spacing w:before="240" w:after="60"/>
      <w:outlineLvl w:val="7"/>
    </w:pPr>
    <w:rPr>
      <w:rFonts w:eastAsia="Times New Roman" w:cs="Arial"/>
      <w:i/>
      <w:iCs/>
      <w:sz w:val="24"/>
      <w:szCs w:val="24"/>
    </w:rPr>
  </w:style>
  <w:style w:type="paragraph" w:styleId="Heading9">
    <w:name w:val="heading 9"/>
    <w:next w:val="Normal"/>
    <w:link w:val="Heading9Char"/>
    <w:uiPriority w:val="9"/>
    <w:qFormat/>
    <w:rsid w:val="00B825F7"/>
    <w:pPr>
      <w:numPr>
        <w:ilvl w:val="8"/>
        <w:numId w:val="3"/>
      </w:numPr>
      <w:spacing w:before="240" w:after="60"/>
      <w:outlineLvl w:val="8"/>
    </w:pPr>
    <w:rPr>
      <w:rFonts w:eastAsia="Times New Roman"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51CC4"/>
    <w:rPr>
      <w:rFonts w:ascii="Arial" w:eastAsia="Times New Roman" w:hAnsi="Arial" w:cs="Arial"/>
      <w:b/>
      <w:bCs/>
      <w:kern w:val="32"/>
      <w:sz w:val="32"/>
      <w:szCs w:val="32"/>
    </w:rPr>
  </w:style>
  <w:style w:type="numbering" w:styleId="111111">
    <w:name w:val="Outline List 2"/>
    <w:uiPriority w:val="99"/>
    <w:semiHidden/>
    <w:unhideWhenUsed/>
    <w:rsid w:val="00B825F7"/>
    <w:pPr>
      <w:numPr>
        <w:numId w:val="1"/>
      </w:numPr>
    </w:pPr>
  </w:style>
  <w:style w:type="numbering" w:styleId="1ai">
    <w:name w:val="Outline List 1"/>
    <w:uiPriority w:val="99"/>
    <w:semiHidden/>
    <w:unhideWhenUsed/>
    <w:rsid w:val="00B825F7"/>
    <w:pPr>
      <w:numPr>
        <w:numId w:val="2"/>
      </w:numPr>
    </w:pPr>
  </w:style>
  <w:style w:type="character" w:customStyle="1" w:styleId="Heading2Char">
    <w:name w:val="Heading 2 Char"/>
    <w:link w:val="Heading2"/>
    <w:uiPriority w:val="9"/>
    <w:rsid w:val="00451CC4"/>
    <w:rPr>
      <w:rFonts w:ascii="Arial" w:eastAsia="Times New Roman" w:hAnsi="Arial" w:cs="Arial"/>
      <w:b/>
      <w:bCs/>
      <w:iCs/>
      <w:sz w:val="28"/>
      <w:szCs w:val="28"/>
    </w:rPr>
  </w:style>
  <w:style w:type="character" w:customStyle="1" w:styleId="Heading3Char">
    <w:name w:val="Heading 3 Char"/>
    <w:link w:val="Heading3"/>
    <w:uiPriority w:val="9"/>
    <w:rsid w:val="00451CC4"/>
    <w:rPr>
      <w:rFonts w:ascii="Arial" w:eastAsia="Times New Roman" w:hAnsi="Arial" w:cs="Arial"/>
      <w:b/>
      <w:bCs/>
      <w:sz w:val="26"/>
      <w:szCs w:val="26"/>
    </w:rPr>
  </w:style>
  <w:style w:type="character" w:customStyle="1" w:styleId="Heading4Char">
    <w:name w:val="Heading 4 Char"/>
    <w:link w:val="Heading4"/>
    <w:uiPriority w:val="9"/>
    <w:rsid w:val="00451CC4"/>
    <w:rPr>
      <w:rFonts w:ascii="Arial" w:eastAsia="Times New Roman" w:hAnsi="Arial" w:cs="Arial"/>
      <w:b/>
      <w:bCs/>
      <w:i/>
      <w:sz w:val="24"/>
      <w:szCs w:val="28"/>
    </w:rPr>
  </w:style>
  <w:style w:type="character" w:customStyle="1" w:styleId="Heading5Char">
    <w:name w:val="Heading 5 Char"/>
    <w:link w:val="Heading5"/>
    <w:uiPriority w:val="9"/>
    <w:semiHidden/>
    <w:rsid w:val="00B825F7"/>
    <w:rPr>
      <w:rFonts w:ascii="Arial" w:eastAsia="Times New Roman" w:hAnsi="Arial" w:cs="Arial"/>
      <w:b/>
      <w:bCs/>
      <w:i/>
      <w:iCs/>
      <w:sz w:val="26"/>
      <w:szCs w:val="26"/>
    </w:rPr>
  </w:style>
  <w:style w:type="character" w:customStyle="1" w:styleId="Heading6Char">
    <w:name w:val="Heading 6 Char"/>
    <w:link w:val="Heading6"/>
    <w:uiPriority w:val="9"/>
    <w:semiHidden/>
    <w:rsid w:val="00B825F7"/>
    <w:rPr>
      <w:rFonts w:ascii="Arial" w:eastAsia="Times New Roman" w:hAnsi="Arial" w:cs="Arial"/>
      <w:b/>
      <w:bCs/>
    </w:rPr>
  </w:style>
  <w:style w:type="character" w:customStyle="1" w:styleId="Heading7Char">
    <w:name w:val="Heading 7 Char"/>
    <w:link w:val="Heading7"/>
    <w:uiPriority w:val="9"/>
    <w:semiHidden/>
    <w:rsid w:val="00B825F7"/>
    <w:rPr>
      <w:rFonts w:ascii="Arial" w:eastAsia="Times New Roman" w:hAnsi="Arial" w:cs="Arial"/>
      <w:sz w:val="24"/>
      <w:szCs w:val="24"/>
    </w:rPr>
  </w:style>
  <w:style w:type="character" w:customStyle="1" w:styleId="Heading8Char">
    <w:name w:val="Heading 8 Char"/>
    <w:link w:val="Heading8"/>
    <w:uiPriority w:val="9"/>
    <w:semiHidden/>
    <w:rsid w:val="00B825F7"/>
    <w:rPr>
      <w:rFonts w:ascii="Arial" w:eastAsia="Times New Roman" w:hAnsi="Arial" w:cs="Arial"/>
      <w:i/>
      <w:iCs/>
      <w:sz w:val="24"/>
      <w:szCs w:val="24"/>
    </w:rPr>
  </w:style>
  <w:style w:type="character" w:customStyle="1" w:styleId="Heading9Char">
    <w:name w:val="Heading 9 Char"/>
    <w:link w:val="Heading9"/>
    <w:uiPriority w:val="9"/>
    <w:semiHidden/>
    <w:rsid w:val="00B825F7"/>
    <w:rPr>
      <w:rFonts w:ascii="Arial" w:eastAsia="Times New Roman" w:hAnsi="Arial" w:cs="Arial"/>
    </w:rPr>
  </w:style>
  <w:style w:type="numbering" w:styleId="ArticleSection">
    <w:name w:val="Outline List 3"/>
    <w:uiPriority w:val="99"/>
    <w:semiHidden/>
    <w:unhideWhenUsed/>
    <w:rsid w:val="00B825F7"/>
    <w:pPr>
      <w:numPr>
        <w:numId w:val="3"/>
      </w:numPr>
    </w:pPr>
  </w:style>
  <w:style w:type="paragraph" w:styleId="BalloonText">
    <w:name w:val="Balloon Text"/>
    <w:link w:val="BalloonTextChar"/>
    <w:uiPriority w:val="99"/>
    <w:semiHidden/>
    <w:unhideWhenUsed/>
    <w:rsid w:val="00B825F7"/>
    <w:rPr>
      <w:rFonts w:cs="Arial"/>
      <w:sz w:val="18"/>
      <w:szCs w:val="18"/>
    </w:rPr>
  </w:style>
  <w:style w:type="character" w:customStyle="1" w:styleId="BalloonTextChar">
    <w:name w:val="Balloon Text Char"/>
    <w:link w:val="BalloonText"/>
    <w:uiPriority w:val="99"/>
    <w:semiHidden/>
    <w:rsid w:val="00B825F7"/>
    <w:rPr>
      <w:rFonts w:ascii="Arial" w:hAnsi="Arial" w:cs="Arial"/>
      <w:sz w:val="18"/>
      <w:szCs w:val="18"/>
    </w:rPr>
  </w:style>
  <w:style w:type="paragraph" w:customStyle="1" w:styleId="GridTable21">
    <w:name w:val="Grid Table 21"/>
    <w:next w:val="Normal"/>
    <w:uiPriority w:val="37"/>
    <w:semiHidden/>
    <w:unhideWhenUsed/>
    <w:rsid w:val="00B825F7"/>
    <w:rPr>
      <w:rFonts w:cs="Arial"/>
      <w:sz w:val="22"/>
      <w:szCs w:val="22"/>
    </w:rPr>
  </w:style>
  <w:style w:type="paragraph" w:styleId="BlockText">
    <w:name w:val="Block Text"/>
    <w:uiPriority w:val="99"/>
    <w:semiHidden/>
    <w:unhideWhenUsed/>
    <w:rsid w:val="00B825F7"/>
    <w:pPr>
      <w:spacing w:after="120"/>
      <w:ind w:left="1440" w:right="1440"/>
    </w:pPr>
    <w:rPr>
      <w:rFonts w:cs="Arial"/>
      <w:sz w:val="22"/>
      <w:szCs w:val="22"/>
    </w:rPr>
  </w:style>
  <w:style w:type="paragraph" w:styleId="BodyText">
    <w:name w:val="Body Text"/>
    <w:link w:val="BodyTextChar"/>
    <w:uiPriority w:val="99"/>
    <w:semiHidden/>
    <w:unhideWhenUsed/>
    <w:rsid w:val="00B825F7"/>
    <w:pPr>
      <w:spacing w:after="120"/>
    </w:pPr>
    <w:rPr>
      <w:rFonts w:cs="Arial"/>
      <w:sz w:val="22"/>
      <w:szCs w:val="22"/>
    </w:rPr>
  </w:style>
  <w:style w:type="character" w:customStyle="1" w:styleId="BodyTextChar">
    <w:name w:val="Body Text Char"/>
    <w:link w:val="BodyText"/>
    <w:uiPriority w:val="99"/>
    <w:semiHidden/>
    <w:rsid w:val="00B825F7"/>
    <w:rPr>
      <w:rFonts w:ascii="Arial" w:hAnsi="Arial" w:cs="Arial"/>
    </w:rPr>
  </w:style>
  <w:style w:type="paragraph" w:styleId="BodyText2">
    <w:name w:val="Body Text 2"/>
    <w:link w:val="BodyText2Char"/>
    <w:uiPriority w:val="99"/>
    <w:semiHidden/>
    <w:unhideWhenUsed/>
    <w:rsid w:val="00B825F7"/>
    <w:pPr>
      <w:spacing w:after="120" w:line="480" w:lineRule="auto"/>
    </w:pPr>
    <w:rPr>
      <w:rFonts w:cs="Arial"/>
      <w:sz w:val="22"/>
      <w:szCs w:val="22"/>
    </w:rPr>
  </w:style>
  <w:style w:type="character" w:customStyle="1" w:styleId="BodyText2Char">
    <w:name w:val="Body Text 2 Char"/>
    <w:link w:val="BodyText2"/>
    <w:uiPriority w:val="99"/>
    <w:semiHidden/>
    <w:rsid w:val="00B825F7"/>
    <w:rPr>
      <w:rFonts w:ascii="Arial" w:hAnsi="Arial" w:cs="Arial"/>
    </w:rPr>
  </w:style>
  <w:style w:type="paragraph" w:styleId="BodyText3">
    <w:name w:val="Body Text 3"/>
    <w:link w:val="BodyText3Char"/>
    <w:uiPriority w:val="99"/>
    <w:semiHidden/>
    <w:unhideWhenUsed/>
    <w:rsid w:val="00B825F7"/>
    <w:pPr>
      <w:spacing w:after="120"/>
    </w:pPr>
    <w:rPr>
      <w:rFonts w:cs="Arial"/>
      <w:sz w:val="16"/>
      <w:szCs w:val="16"/>
    </w:rPr>
  </w:style>
  <w:style w:type="character" w:customStyle="1" w:styleId="BodyText3Char">
    <w:name w:val="Body Text 3 Char"/>
    <w:link w:val="BodyText3"/>
    <w:uiPriority w:val="99"/>
    <w:semiHidden/>
    <w:rsid w:val="00B825F7"/>
    <w:rPr>
      <w:rFonts w:ascii="Arial" w:hAnsi="Arial" w:cs="Arial"/>
      <w:sz w:val="16"/>
      <w:szCs w:val="16"/>
    </w:rPr>
  </w:style>
  <w:style w:type="paragraph" w:styleId="BodyTextFirstIndent">
    <w:name w:val="Body Text First Indent"/>
    <w:link w:val="BodyTextFirstIndentChar"/>
    <w:uiPriority w:val="99"/>
    <w:semiHidden/>
    <w:unhideWhenUsed/>
    <w:rsid w:val="00B825F7"/>
    <w:pPr>
      <w:ind w:firstLine="210"/>
    </w:pPr>
    <w:rPr>
      <w:rFonts w:cs="Arial"/>
      <w:sz w:val="22"/>
      <w:szCs w:val="22"/>
    </w:rPr>
  </w:style>
  <w:style w:type="character" w:customStyle="1" w:styleId="BodyTextFirstIndentChar">
    <w:name w:val="Body Text First Indent Char"/>
    <w:link w:val="BodyTextFirstIndent"/>
    <w:uiPriority w:val="99"/>
    <w:semiHidden/>
    <w:rsid w:val="00B825F7"/>
    <w:rPr>
      <w:rFonts w:ascii="Arial" w:hAnsi="Arial" w:cs="Arial"/>
    </w:rPr>
  </w:style>
  <w:style w:type="paragraph" w:styleId="BodyTextIndent">
    <w:name w:val="Body Text Indent"/>
    <w:link w:val="BodyTextIndentChar"/>
    <w:uiPriority w:val="99"/>
    <w:semiHidden/>
    <w:unhideWhenUsed/>
    <w:rsid w:val="00B825F7"/>
    <w:pPr>
      <w:spacing w:after="120"/>
      <w:ind w:left="283"/>
    </w:pPr>
    <w:rPr>
      <w:rFonts w:cs="Arial"/>
      <w:sz w:val="22"/>
      <w:szCs w:val="22"/>
    </w:rPr>
  </w:style>
  <w:style w:type="character" w:customStyle="1" w:styleId="BodyTextIndentChar">
    <w:name w:val="Body Text Indent Char"/>
    <w:link w:val="BodyTextIndent"/>
    <w:uiPriority w:val="99"/>
    <w:semiHidden/>
    <w:rsid w:val="00B825F7"/>
    <w:rPr>
      <w:rFonts w:ascii="Arial" w:hAnsi="Arial" w:cs="Arial"/>
    </w:rPr>
  </w:style>
  <w:style w:type="paragraph" w:styleId="BodyTextFirstIndent2">
    <w:name w:val="Body Text First Indent 2"/>
    <w:link w:val="BodyTextFirstIndent2Char"/>
    <w:uiPriority w:val="99"/>
    <w:semiHidden/>
    <w:unhideWhenUsed/>
    <w:rsid w:val="00B825F7"/>
    <w:pPr>
      <w:ind w:firstLine="210"/>
    </w:pPr>
    <w:rPr>
      <w:rFonts w:cs="Arial"/>
      <w:sz w:val="22"/>
      <w:szCs w:val="22"/>
    </w:rPr>
  </w:style>
  <w:style w:type="character" w:customStyle="1" w:styleId="BodyTextFirstIndent2Char">
    <w:name w:val="Body Text First Indent 2 Char"/>
    <w:link w:val="BodyTextFirstIndent2"/>
    <w:uiPriority w:val="99"/>
    <w:semiHidden/>
    <w:rsid w:val="00B825F7"/>
    <w:rPr>
      <w:rFonts w:ascii="Arial" w:hAnsi="Arial" w:cs="Arial"/>
    </w:rPr>
  </w:style>
  <w:style w:type="paragraph" w:styleId="BodyTextIndent2">
    <w:name w:val="Body Text Indent 2"/>
    <w:link w:val="BodyTextIndent2Char"/>
    <w:uiPriority w:val="99"/>
    <w:semiHidden/>
    <w:unhideWhenUsed/>
    <w:rsid w:val="00B825F7"/>
    <w:pPr>
      <w:spacing w:after="120" w:line="480" w:lineRule="auto"/>
      <w:ind w:left="283"/>
    </w:pPr>
    <w:rPr>
      <w:rFonts w:cs="Arial"/>
      <w:sz w:val="22"/>
      <w:szCs w:val="22"/>
    </w:rPr>
  </w:style>
  <w:style w:type="character" w:customStyle="1" w:styleId="BodyTextIndent2Char">
    <w:name w:val="Body Text Indent 2 Char"/>
    <w:link w:val="BodyTextIndent2"/>
    <w:uiPriority w:val="99"/>
    <w:semiHidden/>
    <w:rsid w:val="00B825F7"/>
    <w:rPr>
      <w:rFonts w:ascii="Arial" w:hAnsi="Arial" w:cs="Arial"/>
    </w:rPr>
  </w:style>
  <w:style w:type="paragraph" w:styleId="BodyTextIndent3">
    <w:name w:val="Body Text Indent 3"/>
    <w:link w:val="BodyTextIndent3Char"/>
    <w:uiPriority w:val="99"/>
    <w:semiHidden/>
    <w:unhideWhenUsed/>
    <w:rsid w:val="00B825F7"/>
    <w:pPr>
      <w:spacing w:after="120"/>
      <w:ind w:left="283"/>
    </w:pPr>
    <w:rPr>
      <w:rFonts w:cs="Arial"/>
      <w:sz w:val="16"/>
      <w:szCs w:val="16"/>
    </w:rPr>
  </w:style>
  <w:style w:type="character" w:customStyle="1" w:styleId="BodyTextIndent3Char">
    <w:name w:val="Body Text Indent 3 Char"/>
    <w:link w:val="BodyTextIndent3"/>
    <w:uiPriority w:val="99"/>
    <w:semiHidden/>
    <w:rsid w:val="00B825F7"/>
    <w:rPr>
      <w:rFonts w:ascii="Arial" w:hAnsi="Arial" w:cs="Arial"/>
      <w:sz w:val="16"/>
      <w:szCs w:val="16"/>
    </w:rPr>
  </w:style>
  <w:style w:type="character" w:customStyle="1" w:styleId="GridTable1Light1">
    <w:name w:val="Grid Table 1 Light1"/>
    <w:uiPriority w:val="33"/>
    <w:qFormat/>
    <w:rsid w:val="00B825F7"/>
    <w:rPr>
      <w:b/>
      <w:bCs/>
      <w:i/>
      <w:iCs/>
      <w:spacing w:val="5"/>
    </w:rPr>
  </w:style>
  <w:style w:type="paragraph" w:styleId="Caption">
    <w:name w:val="caption"/>
    <w:next w:val="Normal"/>
    <w:uiPriority w:val="35"/>
    <w:qFormat/>
    <w:rsid w:val="00B825F7"/>
    <w:rPr>
      <w:rFonts w:cs="Arial"/>
      <w:b/>
      <w:bCs/>
    </w:rPr>
  </w:style>
  <w:style w:type="paragraph" w:styleId="Closing">
    <w:name w:val="Closing"/>
    <w:link w:val="ClosingChar"/>
    <w:uiPriority w:val="99"/>
    <w:semiHidden/>
    <w:unhideWhenUsed/>
    <w:rsid w:val="00B825F7"/>
    <w:pPr>
      <w:ind w:left="4252"/>
    </w:pPr>
    <w:rPr>
      <w:rFonts w:cs="Arial"/>
      <w:sz w:val="22"/>
      <w:szCs w:val="22"/>
    </w:rPr>
  </w:style>
  <w:style w:type="character" w:customStyle="1" w:styleId="ClosingChar">
    <w:name w:val="Closing Char"/>
    <w:link w:val="Closing"/>
    <w:uiPriority w:val="99"/>
    <w:semiHidden/>
    <w:rsid w:val="00B825F7"/>
    <w:rPr>
      <w:rFonts w:ascii="Arial" w:hAnsi="Arial" w:cs="Arial"/>
    </w:rPr>
  </w:style>
  <w:style w:type="table" w:customStyle="1" w:styleId="Quote1">
    <w:name w:val="Quote1"/>
    <w:uiPriority w:val="73"/>
    <w:qFormat/>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CCCCCC"/>
    </w:tcPr>
  </w:style>
  <w:style w:type="table" w:styleId="MediumGrid2-Accent2">
    <w:name w:val="Medium Grid 2 Accent 2"/>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EEAF6"/>
    </w:tcPr>
  </w:style>
  <w:style w:type="table" w:styleId="MediumGrid2-Accent3">
    <w:name w:val="Medium Grid 2 Accent 3"/>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BE4D5"/>
    </w:tcPr>
  </w:style>
  <w:style w:type="table" w:styleId="MediumGrid2-Accent4">
    <w:name w:val="Medium Grid 2 Accent 4"/>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EDEDED"/>
    </w:tcPr>
  </w:style>
  <w:style w:type="table" w:styleId="MediumGrid2-Accent5">
    <w:name w:val="Medium Grid 2 Accent 5"/>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FF2CC"/>
    </w:tcPr>
  </w:style>
  <w:style w:type="table" w:styleId="MediumGrid2-Accent6">
    <w:name w:val="Medium Grid 2 Accent 6"/>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9E2F3"/>
    </w:tcPr>
  </w:style>
  <w:style w:type="table" w:styleId="PlainTable2">
    <w:name w:val="Plain Table 2"/>
    <w:uiPriority w:val="42"/>
    <w:rsid w:val="00B825F7"/>
    <w:rPr>
      <w:sz w:val="22"/>
      <w:szCs w:val="22"/>
    </w:rPr>
    <w:tblPr>
      <w:tblStyleRowBandSize w:val="1"/>
      <w:tblStyleColBandSize w:val="1"/>
      <w:tblBorders>
        <w:top w:val="single" w:sz="4" w:space="0" w:color="7F7F7F"/>
        <w:bottom w:val="single" w:sz="4" w:space="0" w:color="7F7F7F"/>
      </w:tblBorders>
      <w:tblCellMar>
        <w:top w:w="0" w:type="dxa"/>
        <w:left w:w="0" w:type="dxa"/>
        <w:bottom w:w="0" w:type="dxa"/>
        <w:right w:w="0" w:type="dxa"/>
      </w:tblCellMar>
    </w:tblPr>
  </w:style>
  <w:style w:type="table" w:customStyle="1" w:styleId="ListParagraph1">
    <w:name w:val="List Paragraph1"/>
    <w:uiPriority w:val="72"/>
    <w:qFormat/>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6E6E6"/>
    </w:tcPr>
  </w:style>
  <w:style w:type="table" w:styleId="MediumGrid1-Accent2">
    <w:name w:val="Medium Grid 1 Accent 2"/>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EF5FB"/>
    </w:tcPr>
  </w:style>
  <w:style w:type="table" w:styleId="MediumGrid1-Accent3">
    <w:name w:val="Medium Grid 1 Accent 3"/>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DF2EA"/>
    </w:tcPr>
  </w:style>
  <w:style w:type="table" w:styleId="MediumGrid1-Accent4">
    <w:name w:val="Medium Grid 1 Accent 4"/>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6F6F6"/>
    </w:tcPr>
  </w:style>
  <w:style w:type="table" w:styleId="MediumGrid1-Accent5">
    <w:name w:val="Medium Grid 1 Accent 5"/>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FF8E6"/>
    </w:tcPr>
  </w:style>
  <w:style w:type="table" w:styleId="MediumGrid1-Accent6">
    <w:name w:val="Medium Grid 1 Accent 6"/>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CF1F9"/>
    </w:tcPr>
  </w:style>
  <w:style w:type="table" w:styleId="PlainTable1">
    <w:name w:val="Plain Table 1"/>
    <w:uiPriority w:val="41"/>
    <w:rsid w:val="00B825F7"/>
    <w:rPr>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customStyle="1" w:styleId="Revision1">
    <w:name w:val="Revision1"/>
    <w:uiPriority w:val="71"/>
    <w:semiHidden/>
    <w:unhideWhenUsed/>
    <w:rsid w:val="00B825F7"/>
    <w:rPr>
      <w:color w:val="000000"/>
      <w:sz w:val="22"/>
      <w:szCs w:val="22"/>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CellMar>
        <w:top w:w="0" w:type="dxa"/>
        <w:left w:w="0" w:type="dxa"/>
        <w:bottom w:w="0" w:type="dxa"/>
        <w:right w:w="0" w:type="dxa"/>
      </w:tblCellMar>
    </w:tblPr>
    <w:tcPr>
      <w:shd w:val="clear" w:color="auto" w:fill="E6E6E6"/>
    </w:tcPr>
  </w:style>
  <w:style w:type="table" w:styleId="MediumList2-Accent2">
    <w:name w:val="Medium List 2 Accent 2"/>
    <w:uiPriority w:val="71"/>
    <w:semiHidden/>
    <w:unhideWhenUsed/>
    <w:rsid w:val="00B825F7"/>
    <w:rPr>
      <w:color w:val="000000"/>
      <w:sz w:val="22"/>
      <w:szCs w:val="22"/>
    </w:rPr>
    <w:tblPr>
      <w:tblStyleRowBandSize w:val="1"/>
      <w:tblStyleColBandSize w:val="1"/>
      <w:tblBorders>
        <w:top w:val="single" w:sz="24" w:space="0" w:color="ED7D31"/>
        <w:left w:val="single" w:sz="4" w:space="0" w:color="5B9BD5"/>
        <w:bottom w:val="single" w:sz="4" w:space="0" w:color="5B9BD5"/>
        <w:right w:val="single" w:sz="4" w:space="0" w:color="5B9BD5"/>
        <w:insideH w:val="single" w:sz="4" w:space="0" w:color="FFFFFF"/>
        <w:insideV w:val="single" w:sz="4" w:space="0" w:color="FFFFFF"/>
      </w:tblBorders>
      <w:tblCellMar>
        <w:top w:w="0" w:type="dxa"/>
        <w:left w:w="0" w:type="dxa"/>
        <w:bottom w:w="0" w:type="dxa"/>
        <w:right w:w="0" w:type="dxa"/>
      </w:tblCellMar>
    </w:tblPr>
    <w:tcPr>
      <w:shd w:val="clear" w:color="auto" w:fill="EEF5FB"/>
    </w:tcPr>
  </w:style>
  <w:style w:type="table" w:styleId="MediumList2-Accent3">
    <w:name w:val="Medium List 2 Accent 3"/>
    <w:uiPriority w:val="71"/>
    <w:semiHidden/>
    <w:unhideWhenUsed/>
    <w:rsid w:val="00B825F7"/>
    <w:rPr>
      <w:color w:val="000000"/>
      <w:sz w:val="22"/>
      <w:szCs w:val="22"/>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CellMar>
        <w:top w:w="0" w:type="dxa"/>
        <w:left w:w="0" w:type="dxa"/>
        <w:bottom w:w="0" w:type="dxa"/>
        <w:right w:w="0" w:type="dxa"/>
      </w:tblCellMar>
    </w:tblPr>
    <w:tcPr>
      <w:shd w:val="clear" w:color="auto" w:fill="FDF2EA"/>
    </w:tcPr>
  </w:style>
  <w:style w:type="table" w:styleId="MediumList2-Accent4">
    <w:name w:val="Medium List 2 Accent 4"/>
    <w:uiPriority w:val="71"/>
    <w:semiHidden/>
    <w:unhideWhenUsed/>
    <w:rsid w:val="00B825F7"/>
    <w:rPr>
      <w:color w:val="000000"/>
      <w:sz w:val="22"/>
      <w:szCs w:val="22"/>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CellMar>
        <w:top w:w="0" w:type="dxa"/>
        <w:left w:w="0" w:type="dxa"/>
        <w:bottom w:w="0" w:type="dxa"/>
        <w:right w:w="0" w:type="dxa"/>
      </w:tblCellMar>
    </w:tblPr>
    <w:tcPr>
      <w:shd w:val="clear" w:color="auto" w:fill="F6F6F6"/>
    </w:tcPr>
  </w:style>
  <w:style w:type="table" w:styleId="MediumList2-Accent5">
    <w:name w:val="Medium List 2 Accent 5"/>
    <w:uiPriority w:val="71"/>
    <w:semiHidden/>
    <w:unhideWhenUsed/>
    <w:rsid w:val="00B825F7"/>
    <w:rPr>
      <w:color w:val="000000"/>
      <w:sz w:val="22"/>
      <w:szCs w:val="22"/>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CellMar>
        <w:top w:w="0" w:type="dxa"/>
        <w:left w:w="0" w:type="dxa"/>
        <w:bottom w:w="0" w:type="dxa"/>
        <w:right w:w="0" w:type="dxa"/>
      </w:tblCellMar>
    </w:tblPr>
    <w:tcPr>
      <w:shd w:val="clear" w:color="auto" w:fill="FFF8E6"/>
    </w:tcPr>
  </w:style>
  <w:style w:type="table" w:styleId="MediumList2-Accent6">
    <w:name w:val="Medium List 2 Accent 6"/>
    <w:uiPriority w:val="71"/>
    <w:semiHidden/>
    <w:unhideWhenUsed/>
    <w:rsid w:val="00B825F7"/>
    <w:rPr>
      <w:color w:val="000000"/>
      <w:sz w:val="22"/>
      <w:szCs w:val="22"/>
    </w:rPr>
    <w:tblPr>
      <w:tblStyleRowBandSize w:val="1"/>
      <w:tblStyleColBandSize w:val="1"/>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CellMar>
        <w:top w:w="0" w:type="dxa"/>
        <w:left w:w="0" w:type="dxa"/>
        <w:bottom w:w="0" w:type="dxa"/>
        <w:right w:w="0" w:type="dxa"/>
      </w:tblCellMar>
    </w:tblPr>
    <w:tcPr>
      <w:shd w:val="clear" w:color="auto" w:fill="ECF1F9"/>
    </w:tcPr>
  </w:style>
  <w:style w:type="table" w:customStyle="1" w:styleId="TOCHeading1">
    <w:name w:val="TOC Heading1"/>
    <w:uiPriority w:val="71"/>
    <w:qFormat/>
    <w:rsid w:val="00B825F7"/>
    <w:rPr>
      <w:color w:val="000000"/>
      <w:sz w:val="22"/>
      <w:szCs w:val="22"/>
    </w:rPr>
    <w:tblPr>
      <w:tblStyleRowBandSize w:val="1"/>
      <w:tblStyleColBandSize w:val="1"/>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CellMar>
        <w:top w:w="0" w:type="dxa"/>
        <w:left w:w="0" w:type="dxa"/>
        <w:bottom w:w="0" w:type="dxa"/>
        <w:right w:w="0" w:type="dxa"/>
      </w:tblCellMar>
    </w:tblPr>
    <w:tcPr>
      <w:shd w:val="clear" w:color="auto" w:fill="F0F7EC"/>
    </w:tcPr>
  </w:style>
  <w:style w:type="character" w:styleId="CommentReference">
    <w:name w:val="annotation reference"/>
    <w:uiPriority w:val="99"/>
    <w:semiHidden/>
    <w:unhideWhenUsed/>
    <w:rsid w:val="00B825F7"/>
    <w:rPr>
      <w:sz w:val="16"/>
      <w:szCs w:val="16"/>
    </w:rPr>
  </w:style>
  <w:style w:type="paragraph" w:styleId="CommentText">
    <w:name w:val="annotation text"/>
    <w:link w:val="CommentTextChar"/>
    <w:uiPriority w:val="99"/>
    <w:semiHidden/>
    <w:unhideWhenUsed/>
    <w:rsid w:val="00B825F7"/>
    <w:rPr>
      <w:rFonts w:cs="Arial"/>
    </w:rPr>
  </w:style>
  <w:style w:type="character" w:customStyle="1" w:styleId="CommentTextChar">
    <w:name w:val="Comment Text Char"/>
    <w:link w:val="CommentText"/>
    <w:uiPriority w:val="99"/>
    <w:semiHidden/>
    <w:rsid w:val="00B825F7"/>
    <w:rPr>
      <w:rFonts w:ascii="Arial" w:hAnsi="Arial" w:cs="Arial"/>
      <w:sz w:val="20"/>
      <w:szCs w:val="20"/>
    </w:rPr>
  </w:style>
  <w:style w:type="paragraph" w:styleId="CommentSubject">
    <w:name w:val="annotation subject"/>
    <w:next w:val="CommentText"/>
    <w:link w:val="CommentSubjectChar"/>
    <w:uiPriority w:val="99"/>
    <w:semiHidden/>
    <w:unhideWhenUsed/>
    <w:rsid w:val="00B825F7"/>
    <w:rPr>
      <w:rFonts w:cs="Arial"/>
      <w:b/>
      <w:bCs/>
    </w:rPr>
  </w:style>
  <w:style w:type="character" w:customStyle="1" w:styleId="CommentSubjectChar">
    <w:name w:val="Comment Subject Char"/>
    <w:link w:val="CommentSubject"/>
    <w:uiPriority w:val="99"/>
    <w:semiHidden/>
    <w:rsid w:val="00B825F7"/>
    <w:rPr>
      <w:rFonts w:ascii="Arial" w:hAnsi="Arial" w:cs="Arial"/>
      <w:b/>
      <w:bCs/>
      <w:sz w:val="20"/>
      <w:szCs w:val="20"/>
    </w:rPr>
  </w:style>
  <w:style w:type="table" w:styleId="MediumList1-Accent1">
    <w:name w:val="Medium List 1 Accent 1"/>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000000"/>
    </w:tcPr>
  </w:style>
  <w:style w:type="table" w:styleId="MediumList1-Accent2">
    <w:name w:val="Medium List 1 Accent 2"/>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5B9BD5"/>
    </w:tcPr>
  </w:style>
  <w:style w:type="table" w:styleId="MediumList1-Accent3">
    <w:name w:val="Medium List 1 Accent 3"/>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ED7D31"/>
    </w:tcPr>
  </w:style>
  <w:style w:type="table" w:styleId="MediumList1-Accent4">
    <w:name w:val="Medium List 1 Accent 4"/>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A5A5A5"/>
    </w:tcPr>
  </w:style>
  <w:style w:type="table" w:styleId="MediumList1-Accent5">
    <w:name w:val="Medium List 1 Accent 5"/>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FFC000"/>
    </w:tcPr>
  </w:style>
  <w:style w:type="table" w:styleId="MediumList1-Accent6">
    <w:name w:val="Medium List 1 Accent 6"/>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4472C4"/>
    </w:tcPr>
  </w:style>
  <w:style w:type="table" w:customStyle="1" w:styleId="Bibliography1">
    <w:name w:val="Bibliography1"/>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70AD47"/>
    </w:tcPr>
  </w:style>
  <w:style w:type="paragraph" w:styleId="Date">
    <w:name w:val="Date"/>
    <w:next w:val="Normal"/>
    <w:link w:val="DateChar"/>
    <w:uiPriority w:val="99"/>
    <w:semiHidden/>
    <w:unhideWhenUsed/>
    <w:rsid w:val="00B825F7"/>
    <w:rPr>
      <w:rFonts w:cs="Arial"/>
      <w:sz w:val="22"/>
      <w:szCs w:val="22"/>
    </w:rPr>
  </w:style>
  <w:style w:type="character" w:customStyle="1" w:styleId="DateChar">
    <w:name w:val="Date Char"/>
    <w:link w:val="Date"/>
    <w:uiPriority w:val="99"/>
    <w:semiHidden/>
    <w:rsid w:val="00B825F7"/>
    <w:rPr>
      <w:rFonts w:ascii="Arial" w:hAnsi="Arial" w:cs="Arial"/>
    </w:rPr>
  </w:style>
  <w:style w:type="paragraph" w:styleId="DocumentMap">
    <w:name w:val="Document Map"/>
    <w:link w:val="DocumentMapChar"/>
    <w:uiPriority w:val="99"/>
    <w:semiHidden/>
    <w:unhideWhenUsed/>
    <w:rsid w:val="00B825F7"/>
    <w:rPr>
      <w:rFonts w:cs="Arial"/>
      <w:sz w:val="16"/>
      <w:szCs w:val="16"/>
    </w:rPr>
  </w:style>
  <w:style w:type="character" w:customStyle="1" w:styleId="DocumentMapChar">
    <w:name w:val="Document Map Char"/>
    <w:link w:val="DocumentMap"/>
    <w:uiPriority w:val="99"/>
    <w:semiHidden/>
    <w:rsid w:val="00B825F7"/>
    <w:rPr>
      <w:rFonts w:ascii="Arial" w:hAnsi="Arial" w:cs="Arial"/>
      <w:sz w:val="16"/>
      <w:szCs w:val="16"/>
    </w:rPr>
  </w:style>
  <w:style w:type="paragraph" w:styleId="E-mailSignature">
    <w:name w:val="E-mail Signature"/>
    <w:link w:val="E-mailSignatureChar"/>
    <w:uiPriority w:val="99"/>
    <w:semiHidden/>
    <w:unhideWhenUsed/>
    <w:rsid w:val="00B825F7"/>
    <w:rPr>
      <w:rFonts w:cs="Arial"/>
      <w:sz w:val="22"/>
      <w:szCs w:val="22"/>
    </w:rPr>
  </w:style>
  <w:style w:type="character" w:customStyle="1" w:styleId="E-mailSignatureChar">
    <w:name w:val="E-mail Signature Char"/>
    <w:link w:val="E-mailSignature"/>
    <w:uiPriority w:val="99"/>
    <w:semiHidden/>
    <w:rsid w:val="00B825F7"/>
    <w:rPr>
      <w:rFonts w:ascii="Arial" w:hAnsi="Arial" w:cs="Arial"/>
    </w:rPr>
  </w:style>
  <w:style w:type="character" w:styleId="Emphasis">
    <w:name w:val="Emphasis"/>
    <w:uiPriority w:val="20"/>
    <w:qFormat/>
    <w:rsid w:val="00B825F7"/>
    <w:rPr>
      <w:i/>
      <w:iCs/>
    </w:rPr>
  </w:style>
  <w:style w:type="character" w:styleId="EndnoteReference">
    <w:name w:val="endnote reference"/>
    <w:uiPriority w:val="99"/>
    <w:semiHidden/>
    <w:unhideWhenUsed/>
    <w:rsid w:val="00B825F7"/>
    <w:rPr>
      <w:vertAlign w:val="superscript"/>
    </w:rPr>
  </w:style>
  <w:style w:type="paragraph" w:styleId="EndnoteText">
    <w:name w:val="endnote text"/>
    <w:link w:val="EndnoteTextChar"/>
    <w:uiPriority w:val="99"/>
    <w:semiHidden/>
    <w:unhideWhenUsed/>
    <w:rsid w:val="00B825F7"/>
    <w:rPr>
      <w:rFonts w:cs="Arial"/>
    </w:rPr>
  </w:style>
  <w:style w:type="character" w:customStyle="1" w:styleId="EndnoteTextChar">
    <w:name w:val="Endnote Text Char"/>
    <w:link w:val="EndnoteText"/>
    <w:uiPriority w:val="99"/>
    <w:semiHidden/>
    <w:rsid w:val="00B825F7"/>
    <w:rPr>
      <w:rFonts w:ascii="Arial" w:hAnsi="Arial" w:cs="Arial"/>
      <w:sz w:val="20"/>
      <w:szCs w:val="20"/>
    </w:rPr>
  </w:style>
  <w:style w:type="paragraph" w:styleId="EnvelopeAddress">
    <w:name w:val="envelope address"/>
    <w:uiPriority w:val="99"/>
    <w:semiHidden/>
    <w:unhideWhenUsed/>
    <w:rsid w:val="00B825F7"/>
    <w:pPr>
      <w:framePr w:w="7920" w:h="1980" w:hRule="exact" w:hSpace="180" w:wrap="auto" w:hAnchor="page" w:xAlign="center" w:yAlign="bottom"/>
      <w:ind w:left="2880"/>
    </w:pPr>
    <w:rPr>
      <w:rFonts w:eastAsia="Times New Roman" w:cs="Arial"/>
      <w:sz w:val="24"/>
      <w:szCs w:val="24"/>
    </w:rPr>
  </w:style>
  <w:style w:type="paragraph" w:styleId="EnvelopeReturn">
    <w:name w:val="envelope return"/>
    <w:uiPriority w:val="99"/>
    <w:semiHidden/>
    <w:unhideWhenUsed/>
    <w:rsid w:val="00B825F7"/>
    <w:rPr>
      <w:rFonts w:eastAsia="Times New Roman" w:cs="Arial"/>
    </w:rPr>
  </w:style>
  <w:style w:type="character" w:styleId="FollowedHyperlink">
    <w:name w:val="FollowedHyperlink"/>
    <w:uiPriority w:val="99"/>
    <w:semiHidden/>
    <w:unhideWhenUsed/>
    <w:rsid w:val="00B825F7"/>
    <w:rPr>
      <w:color w:val="954F72"/>
      <w:u w:val="single"/>
    </w:rPr>
  </w:style>
  <w:style w:type="paragraph" w:styleId="Footer">
    <w:name w:val="footer"/>
    <w:link w:val="FooterChar"/>
    <w:uiPriority w:val="99"/>
    <w:unhideWhenUsed/>
    <w:rsid w:val="00B825F7"/>
    <w:pPr>
      <w:tabs>
        <w:tab w:val="center" w:pos="4513"/>
        <w:tab w:val="right" w:pos="9026"/>
      </w:tabs>
    </w:pPr>
    <w:rPr>
      <w:rFonts w:cs="Arial"/>
      <w:sz w:val="22"/>
      <w:szCs w:val="22"/>
    </w:rPr>
  </w:style>
  <w:style w:type="character" w:customStyle="1" w:styleId="FooterChar">
    <w:name w:val="Footer Char"/>
    <w:link w:val="Footer"/>
    <w:uiPriority w:val="99"/>
    <w:rsid w:val="00B825F7"/>
    <w:rPr>
      <w:rFonts w:ascii="Arial" w:hAnsi="Arial" w:cs="Arial"/>
    </w:rPr>
  </w:style>
  <w:style w:type="character" w:styleId="FootnoteReference">
    <w:name w:val="footnote reference"/>
    <w:uiPriority w:val="99"/>
    <w:semiHidden/>
    <w:unhideWhenUsed/>
    <w:rsid w:val="00B825F7"/>
    <w:rPr>
      <w:vertAlign w:val="superscript"/>
    </w:rPr>
  </w:style>
  <w:style w:type="paragraph" w:styleId="FootnoteText">
    <w:name w:val="footnote text"/>
    <w:link w:val="FootnoteTextChar"/>
    <w:uiPriority w:val="99"/>
    <w:semiHidden/>
    <w:unhideWhenUsed/>
    <w:rsid w:val="00B825F7"/>
    <w:rPr>
      <w:rFonts w:cs="Arial"/>
    </w:rPr>
  </w:style>
  <w:style w:type="character" w:customStyle="1" w:styleId="FootnoteTextChar">
    <w:name w:val="Footnote Text Char"/>
    <w:link w:val="FootnoteText"/>
    <w:uiPriority w:val="99"/>
    <w:semiHidden/>
    <w:rsid w:val="00B825F7"/>
    <w:rPr>
      <w:rFonts w:ascii="Arial" w:hAnsi="Arial" w:cs="Arial"/>
      <w:sz w:val="20"/>
      <w:szCs w:val="20"/>
    </w:rPr>
  </w:style>
  <w:style w:type="table" w:styleId="GridTable1Light">
    <w:name w:val="Grid Table 1 Light"/>
    <w:uiPriority w:val="46"/>
    <w:rsid w:val="00B825F7"/>
    <w:rPr>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table" w:styleId="GridTable1Light-Accent1">
    <w:name w:val="Grid Table 1 Light Accent 1"/>
    <w:uiPriority w:val="46"/>
    <w:rsid w:val="00B825F7"/>
    <w:rPr>
      <w:sz w:val="22"/>
      <w:szCs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0" w:type="dxa"/>
        <w:bottom w:w="0" w:type="dxa"/>
        <w:right w:w="0" w:type="dxa"/>
      </w:tblCellMar>
    </w:tblPr>
  </w:style>
  <w:style w:type="table" w:styleId="GridTable1Light-Accent2">
    <w:name w:val="Grid Table 1 Light Accent 2"/>
    <w:uiPriority w:val="46"/>
    <w:rsid w:val="00B825F7"/>
    <w:rPr>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0" w:type="dxa"/>
        <w:bottom w:w="0" w:type="dxa"/>
        <w:right w:w="0" w:type="dxa"/>
      </w:tblCellMar>
    </w:tblPr>
  </w:style>
  <w:style w:type="table" w:styleId="GridTable1Light-Accent3">
    <w:name w:val="Grid Table 1 Light Accent 3"/>
    <w:uiPriority w:val="46"/>
    <w:rsid w:val="00B825F7"/>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top w:w="0" w:type="dxa"/>
        <w:left w:w="0" w:type="dxa"/>
        <w:bottom w:w="0" w:type="dxa"/>
        <w:right w:w="0" w:type="dxa"/>
      </w:tblCellMar>
    </w:tblPr>
  </w:style>
  <w:style w:type="table" w:styleId="GridTable1Light-Accent4">
    <w:name w:val="Grid Table 1 Light Accent 4"/>
    <w:uiPriority w:val="46"/>
    <w:rsid w:val="00B825F7"/>
    <w:rPr>
      <w:sz w:val="22"/>
      <w:szCs w:val="22"/>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0" w:type="dxa"/>
        <w:bottom w:w="0" w:type="dxa"/>
        <w:right w:w="0" w:type="dxa"/>
      </w:tblCellMar>
    </w:tblPr>
  </w:style>
  <w:style w:type="table" w:styleId="GridTable1Light-Accent5">
    <w:name w:val="Grid Table 1 Light Accent 5"/>
    <w:uiPriority w:val="46"/>
    <w:rsid w:val="00B825F7"/>
    <w:rPr>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0" w:type="dxa"/>
        <w:bottom w:w="0" w:type="dxa"/>
        <w:right w:w="0" w:type="dxa"/>
      </w:tblCellMar>
    </w:tblPr>
  </w:style>
  <w:style w:type="table" w:styleId="GridTable1Light-Accent6">
    <w:name w:val="Grid Table 1 Light Accent 6"/>
    <w:uiPriority w:val="46"/>
    <w:rsid w:val="00B825F7"/>
    <w:rPr>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CellMar>
        <w:top w:w="0" w:type="dxa"/>
        <w:left w:w="0" w:type="dxa"/>
        <w:bottom w:w="0" w:type="dxa"/>
        <w:right w:w="0" w:type="dxa"/>
      </w:tblCellMar>
    </w:tblPr>
  </w:style>
  <w:style w:type="table" w:styleId="GridTable2">
    <w:name w:val="Grid Table 2"/>
    <w:uiPriority w:val="47"/>
    <w:rsid w:val="00B825F7"/>
    <w:rPr>
      <w:sz w:val="22"/>
      <w:szCs w:val="22"/>
    </w:rPr>
    <w:tblPr>
      <w:tblStyleRowBandSize w:val="1"/>
      <w:tblStyleColBandSize w:val="1"/>
      <w:tblBorders>
        <w:top w:val="single" w:sz="2" w:space="0" w:color="666666"/>
        <w:bottom w:val="single" w:sz="2" w:space="0" w:color="666666"/>
        <w:insideH w:val="single" w:sz="2" w:space="0" w:color="666666"/>
        <w:insideV w:val="single" w:sz="2" w:space="0" w:color="666666"/>
      </w:tblBorders>
      <w:tblCellMar>
        <w:top w:w="0" w:type="dxa"/>
        <w:left w:w="0" w:type="dxa"/>
        <w:bottom w:w="0" w:type="dxa"/>
        <w:right w:w="0" w:type="dxa"/>
      </w:tblCellMar>
    </w:tblPr>
  </w:style>
  <w:style w:type="table" w:styleId="GridTable2-Accent1">
    <w:name w:val="Grid Table 2 Accent 1"/>
    <w:uiPriority w:val="47"/>
    <w:rsid w:val="00B825F7"/>
    <w:rPr>
      <w:sz w:val="22"/>
      <w:szCs w:val="22"/>
    </w:rPr>
    <w:tblPr>
      <w:tblStyleRowBandSize w:val="1"/>
      <w:tblStyleColBandSize w:val="1"/>
      <w:tblBorders>
        <w:top w:val="single" w:sz="2" w:space="0" w:color="9CC2E5"/>
        <w:bottom w:val="single" w:sz="2" w:space="0" w:color="9CC2E5"/>
        <w:insideH w:val="single" w:sz="2" w:space="0" w:color="9CC2E5"/>
        <w:insideV w:val="single" w:sz="2" w:space="0" w:color="9CC2E5"/>
      </w:tblBorders>
      <w:tblCellMar>
        <w:top w:w="0" w:type="dxa"/>
        <w:left w:w="0" w:type="dxa"/>
        <w:bottom w:w="0" w:type="dxa"/>
        <w:right w:w="0" w:type="dxa"/>
      </w:tblCellMar>
    </w:tblPr>
  </w:style>
  <w:style w:type="table" w:styleId="GridTable2-Accent2">
    <w:name w:val="Grid Table 2 Accent 2"/>
    <w:uiPriority w:val="47"/>
    <w:rsid w:val="00B825F7"/>
    <w:rPr>
      <w:sz w:val="22"/>
      <w:szCs w:val="22"/>
    </w:rPr>
    <w:tblPr>
      <w:tblStyleRowBandSize w:val="1"/>
      <w:tblStyleColBandSize w:val="1"/>
      <w:tblBorders>
        <w:top w:val="single" w:sz="2" w:space="0" w:color="F4B083"/>
        <w:bottom w:val="single" w:sz="2" w:space="0" w:color="F4B083"/>
        <w:insideH w:val="single" w:sz="2" w:space="0" w:color="F4B083"/>
        <w:insideV w:val="single" w:sz="2" w:space="0" w:color="F4B083"/>
      </w:tblBorders>
      <w:tblCellMar>
        <w:top w:w="0" w:type="dxa"/>
        <w:left w:w="0" w:type="dxa"/>
        <w:bottom w:w="0" w:type="dxa"/>
        <w:right w:w="0" w:type="dxa"/>
      </w:tblCellMar>
    </w:tblPr>
  </w:style>
  <w:style w:type="table" w:styleId="GridTable2-Accent3">
    <w:name w:val="Grid Table 2 Accent 3"/>
    <w:uiPriority w:val="47"/>
    <w:rsid w:val="00B825F7"/>
    <w:rPr>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CellMar>
        <w:top w:w="0" w:type="dxa"/>
        <w:left w:w="0" w:type="dxa"/>
        <w:bottom w:w="0" w:type="dxa"/>
        <w:right w:w="0" w:type="dxa"/>
      </w:tblCellMar>
    </w:tblPr>
  </w:style>
  <w:style w:type="table" w:styleId="GridTable2-Accent4">
    <w:name w:val="Grid Table 2 Accent 4"/>
    <w:uiPriority w:val="47"/>
    <w:rsid w:val="00B825F7"/>
    <w:rPr>
      <w:sz w:val="22"/>
      <w:szCs w:val="22"/>
    </w:rPr>
    <w:tblPr>
      <w:tblStyleRowBandSize w:val="1"/>
      <w:tblStyleColBandSize w:val="1"/>
      <w:tblBorders>
        <w:top w:val="single" w:sz="2" w:space="0" w:color="FFD966"/>
        <w:bottom w:val="single" w:sz="2" w:space="0" w:color="FFD966"/>
        <w:insideH w:val="single" w:sz="2" w:space="0" w:color="FFD966"/>
        <w:insideV w:val="single" w:sz="2" w:space="0" w:color="FFD966"/>
      </w:tblBorders>
      <w:tblCellMar>
        <w:top w:w="0" w:type="dxa"/>
        <w:left w:w="0" w:type="dxa"/>
        <w:bottom w:w="0" w:type="dxa"/>
        <w:right w:w="0" w:type="dxa"/>
      </w:tblCellMar>
    </w:tblPr>
  </w:style>
  <w:style w:type="table" w:styleId="GridTable2-Accent5">
    <w:name w:val="Grid Table 2 Accent 5"/>
    <w:uiPriority w:val="47"/>
    <w:rsid w:val="00B825F7"/>
    <w:rPr>
      <w:sz w:val="22"/>
      <w:szCs w:val="22"/>
    </w:rPr>
    <w:tblPr>
      <w:tblStyleRowBandSize w:val="1"/>
      <w:tblStyleColBandSize w:val="1"/>
      <w:tblBorders>
        <w:top w:val="single" w:sz="2" w:space="0" w:color="8EAADB"/>
        <w:bottom w:val="single" w:sz="2" w:space="0" w:color="8EAADB"/>
        <w:insideH w:val="single" w:sz="2" w:space="0" w:color="8EAADB"/>
        <w:insideV w:val="single" w:sz="2" w:space="0" w:color="8EAADB"/>
      </w:tblBorders>
      <w:tblCellMar>
        <w:top w:w="0" w:type="dxa"/>
        <w:left w:w="0" w:type="dxa"/>
        <w:bottom w:w="0" w:type="dxa"/>
        <w:right w:w="0" w:type="dxa"/>
      </w:tblCellMar>
    </w:tblPr>
  </w:style>
  <w:style w:type="table" w:styleId="GridTable2-Accent6">
    <w:name w:val="Grid Table 2 Accent 6"/>
    <w:uiPriority w:val="47"/>
    <w:rsid w:val="00B825F7"/>
    <w:rPr>
      <w:sz w:val="22"/>
      <w:szCs w:val="22"/>
    </w:rPr>
    <w:tblPr>
      <w:tblStyleRowBandSize w:val="1"/>
      <w:tblStyleColBandSize w:val="1"/>
      <w:tblBorders>
        <w:top w:val="single" w:sz="2" w:space="0" w:color="A8D08D"/>
        <w:bottom w:val="single" w:sz="2" w:space="0" w:color="A8D08D"/>
        <w:insideH w:val="single" w:sz="2" w:space="0" w:color="A8D08D"/>
        <w:insideV w:val="single" w:sz="2" w:space="0" w:color="A8D08D"/>
      </w:tblBorders>
      <w:tblCellMar>
        <w:top w:w="0" w:type="dxa"/>
        <w:left w:w="0" w:type="dxa"/>
        <w:bottom w:w="0" w:type="dxa"/>
        <w:right w:w="0" w:type="dxa"/>
      </w:tblCellMar>
    </w:tblPr>
  </w:style>
  <w:style w:type="table" w:styleId="GridTable3">
    <w:name w:val="Grid Table 3"/>
    <w:uiPriority w:val="48"/>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3-Accent1">
    <w:name w:val="Grid Table 3 Accent 1"/>
    <w:uiPriority w:val="48"/>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3-Accent2">
    <w:name w:val="Grid Table 3 Accent 2"/>
    <w:uiPriority w:val="48"/>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3-Accent3">
    <w:name w:val="Grid Table 3 Accent 3"/>
    <w:uiPriority w:val="48"/>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3-Accent4">
    <w:name w:val="Grid Table 3 Accent 4"/>
    <w:uiPriority w:val="48"/>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3-Accent5">
    <w:name w:val="Grid Table 3 Accent 5"/>
    <w:uiPriority w:val="48"/>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3-Accent6">
    <w:name w:val="Grid Table 3 Accent 6"/>
    <w:uiPriority w:val="48"/>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4">
    <w:name w:val="Grid Table 4"/>
    <w:uiPriority w:val="49"/>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4-Accent1">
    <w:name w:val="Grid Table 4 Accent 1"/>
    <w:uiPriority w:val="49"/>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4-Accent2">
    <w:name w:val="Grid Table 4 Accent 2"/>
    <w:uiPriority w:val="49"/>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4-Accent3">
    <w:name w:val="Grid Table 4 Accent 3"/>
    <w:uiPriority w:val="49"/>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4-Accent4">
    <w:name w:val="Grid Table 4 Accent 4"/>
    <w:uiPriority w:val="49"/>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4-Accent5">
    <w:name w:val="Grid Table 4 Accent 5"/>
    <w:uiPriority w:val="49"/>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4-Accent6">
    <w:name w:val="Grid Table 4 Accent 6"/>
    <w:uiPriority w:val="49"/>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5Dark">
    <w:name w:val="Grid Table 5 Dark"/>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CCCCCC"/>
    </w:tcPr>
  </w:style>
  <w:style w:type="table" w:styleId="GridTable5Dark-Accent1">
    <w:name w:val="Grid Table 5 Dark Accent 1"/>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EEAF6"/>
    </w:tcPr>
  </w:style>
  <w:style w:type="table" w:styleId="GridTable5Dark-Accent2">
    <w:name w:val="Grid Table 5 Dark Accent 2"/>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BE4D5"/>
    </w:tcPr>
  </w:style>
  <w:style w:type="table" w:styleId="GridTable5Dark-Accent3">
    <w:name w:val="Grid Table 5 Dark Accent 3"/>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DEDED"/>
    </w:tcPr>
  </w:style>
  <w:style w:type="table" w:styleId="GridTable5Dark-Accent4">
    <w:name w:val="Grid Table 5 Dark Accent 4"/>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FF2CC"/>
    </w:tcPr>
  </w:style>
  <w:style w:type="table" w:styleId="GridTable5Dark-Accent5">
    <w:name w:val="Grid Table 5 Dark Accent 5"/>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9E2F3"/>
    </w:tcPr>
  </w:style>
  <w:style w:type="table" w:styleId="GridTable5Dark-Accent6">
    <w:name w:val="Grid Table 5 Dark Accent 6"/>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2EFD9"/>
    </w:tcPr>
  </w:style>
  <w:style w:type="table" w:styleId="GridTable6Colorful">
    <w:name w:val="Grid Table 6 Colorful"/>
    <w:uiPriority w:val="51"/>
    <w:rsid w:val="00B825F7"/>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6Colorful-Accent1">
    <w:name w:val="Grid Table 6 Colorful Accent 1"/>
    <w:uiPriority w:val="51"/>
    <w:rsid w:val="00B825F7"/>
    <w:rPr>
      <w:color w:val="2E74B5"/>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6Colorful-Accent2">
    <w:name w:val="Grid Table 6 Colorful Accent 2"/>
    <w:uiPriority w:val="51"/>
    <w:rsid w:val="00B825F7"/>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6Colorful-Accent3">
    <w:name w:val="Grid Table 6 Colorful Accent 3"/>
    <w:uiPriority w:val="51"/>
    <w:rsid w:val="00B825F7"/>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6Colorful-Accent4">
    <w:name w:val="Grid Table 6 Colorful Accent 4"/>
    <w:uiPriority w:val="51"/>
    <w:rsid w:val="00B825F7"/>
    <w:rPr>
      <w:color w:val="BF8F00"/>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6Colorful-Accent5">
    <w:name w:val="Grid Table 6 Colorful Accent 5"/>
    <w:uiPriority w:val="51"/>
    <w:rsid w:val="00B825F7"/>
    <w:rPr>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6Colorful-Accent6">
    <w:name w:val="Grid Table 6 Colorful Accent 6"/>
    <w:uiPriority w:val="51"/>
    <w:rsid w:val="00B825F7"/>
    <w:rPr>
      <w:color w:val="538135"/>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7Colorful">
    <w:name w:val="Grid Table 7 Colorful"/>
    <w:uiPriority w:val="52"/>
    <w:rsid w:val="00B825F7"/>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7Colorful-Accent1">
    <w:name w:val="Grid Table 7 Colorful Accent 1"/>
    <w:uiPriority w:val="52"/>
    <w:rsid w:val="00B825F7"/>
    <w:rPr>
      <w:color w:val="2E74B5"/>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7Colorful-Accent2">
    <w:name w:val="Grid Table 7 Colorful Accent 2"/>
    <w:uiPriority w:val="52"/>
    <w:rsid w:val="00B825F7"/>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7Colorful-Accent3">
    <w:name w:val="Grid Table 7 Colorful Accent 3"/>
    <w:uiPriority w:val="52"/>
    <w:rsid w:val="00B825F7"/>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7Colorful-Accent4">
    <w:name w:val="Grid Table 7 Colorful Accent 4"/>
    <w:uiPriority w:val="52"/>
    <w:rsid w:val="00B825F7"/>
    <w:rPr>
      <w:color w:val="BF8F00"/>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7Colorful-Accent5">
    <w:name w:val="Grid Table 7 Colorful Accent 5"/>
    <w:uiPriority w:val="52"/>
    <w:rsid w:val="00B825F7"/>
    <w:rPr>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7Colorful-Accent6">
    <w:name w:val="Grid Table 7 Colorful Accent 6"/>
    <w:uiPriority w:val="52"/>
    <w:rsid w:val="00B825F7"/>
    <w:rPr>
      <w:color w:val="538135"/>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paragraph" w:styleId="Header">
    <w:name w:val="header"/>
    <w:link w:val="HeaderChar"/>
    <w:uiPriority w:val="99"/>
    <w:unhideWhenUsed/>
    <w:rsid w:val="00B825F7"/>
    <w:pPr>
      <w:tabs>
        <w:tab w:val="center" w:pos="4513"/>
        <w:tab w:val="right" w:pos="9026"/>
      </w:tabs>
    </w:pPr>
    <w:rPr>
      <w:rFonts w:cs="Arial"/>
      <w:sz w:val="22"/>
      <w:szCs w:val="22"/>
    </w:rPr>
  </w:style>
  <w:style w:type="character" w:customStyle="1" w:styleId="HeaderChar">
    <w:name w:val="Header Char"/>
    <w:link w:val="Header"/>
    <w:uiPriority w:val="99"/>
    <w:rsid w:val="00B825F7"/>
    <w:rPr>
      <w:rFonts w:ascii="Arial" w:hAnsi="Arial" w:cs="Arial"/>
    </w:rPr>
  </w:style>
  <w:style w:type="character" w:styleId="HTMLAcronym">
    <w:name w:val="HTML Acronym"/>
    <w:uiPriority w:val="99"/>
    <w:semiHidden/>
    <w:unhideWhenUsed/>
    <w:rsid w:val="00B825F7"/>
  </w:style>
  <w:style w:type="paragraph" w:styleId="HTMLAddress">
    <w:name w:val="HTML Address"/>
    <w:link w:val="HTMLAddressChar"/>
    <w:uiPriority w:val="99"/>
    <w:semiHidden/>
    <w:unhideWhenUsed/>
    <w:rsid w:val="00B825F7"/>
    <w:rPr>
      <w:rFonts w:cs="Arial"/>
      <w:i/>
      <w:iCs/>
      <w:sz w:val="22"/>
      <w:szCs w:val="22"/>
    </w:rPr>
  </w:style>
  <w:style w:type="character" w:customStyle="1" w:styleId="HTMLAddressChar">
    <w:name w:val="HTML Address Char"/>
    <w:link w:val="HTMLAddress"/>
    <w:uiPriority w:val="99"/>
    <w:semiHidden/>
    <w:rsid w:val="00B825F7"/>
    <w:rPr>
      <w:rFonts w:ascii="Arial" w:hAnsi="Arial" w:cs="Arial"/>
      <w:i/>
      <w:iCs/>
    </w:rPr>
  </w:style>
  <w:style w:type="character" w:styleId="HTMLCite">
    <w:name w:val="HTML Cite"/>
    <w:uiPriority w:val="99"/>
    <w:semiHidden/>
    <w:unhideWhenUsed/>
    <w:rsid w:val="00B825F7"/>
    <w:rPr>
      <w:i/>
      <w:iCs/>
    </w:rPr>
  </w:style>
  <w:style w:type="character" w:styleId="HTMLCode">
    <w:name w:val="HTML Code"/>
    <w:uiPriority w:val="99"/>
    <w:semiHidden/>
    <w:unhideWhenUsed/>
    <w:rsid w:val="00B825F7"/>
    <w:rPr>
      <w:sz w:val="20"/>
      <w:szCs w:val="20"/>
    </w:rPr>
  </w:style>
  <w:style w:type="character" w:styleId="HTMLDefinition">
    <w:name w:val="HTML Definition"/>
    <w:uiPriority w:val="99"/>
    <w:semiHidden/>
    <w:unhideWhenUsed/>
    <w:rsid w:val="00B825F7"/>
    <w:rPr>
      <w:i/>
      <w:iCs/>
    </w:rPr>
  </w:style>
  <w:style w:type="character" w:styleId="HTMLKeyboard">
    <w:name w:val="HTML Keyboard"/>
    <w:uiPriority w:val="99"/>
    <w:semiHidden/>
    <w:unhideWhenUsed/>
    <w:rsid w:val="00B825F7"/>
    <w:rPr>
      <w:sz w:val="20"/>
      <w:szCs w:val="20"/>
    </w:rPr>
  </w:style>
  <w:style w:type="paragraph" w:styleId="HTMLPreformatted">
    <w:name w:val="HTML Preformatted"/>
    <w:link w:val="HTMLPreformattedChar"/>
    <w:uiPriority w:val="99"/>
    <w:semiHidden/>
    <w:unhideWhenUsed/>
    <w:rsid w:val="00B825F7"/>
    <w:rPr>
      <w:rFonts w:cs="Arial"/>
    </w:rPr>
  </w:style>
  <w:style w:type="character" w:customStyle="1" w:styleId="HTMLPreformattedChar">
    <w:name w:val="HTML Preformatted Char"/>
    <w:link w:val="HTMLPreformatted"/>
    <w:uiPriority w:val="99"/>
    <w:semiHidden/>
    <w:rsid w:val="00B825F7"/>
    <w:rPr>
      <w:rFonts w:ascii="Arial" w:hAnsi="Arial" w:cs="Arial"/>
      <w:sz w:val="20"/>
      <w:szCs w:val="20"/>
    </w:rPr>
  </w:style>
  <w:style w:type="character" w:styleId="HTMLSample">
    <w:name w:val="HTML Sample"/>
    <w:uiPriority w:val="99"/>
    <w:semiHidden/>
    <w:unhideWhenUsed/>
    <w:rsid w:val="00B825F7"/>
  </w:style>
  <w:style w:type="character" w:styleId="HTMLTypewriter">
    <w:name w:val="HTML Typewriter"/>
    <w:uiPriority w:val="99"/>
    <w:semiHidden/>
    <w:unhideWhenUsed/>
    <w:rsid w:val="00B825F7"/>
    <w:rPr>
      <w:sz w:val="20"/>
      <w:szCs w:val="20"/>
    </w:rPr>
  </w:style>
  <w:style w:type="character" w:styleId="HTMLVariable">
    <w:name w:val="HTML Variable"/>
    <w:uiPriority w:val="99"/>
    <w:semiHidden/>
    <w:unhideWhenUsed/>
    <w:rsid w:val="00B825F7"/>
    <w:rPr>
      <w:i/>
      <w:iCs/>
    </w:rPr>
  </w:style>
  <w:style w:type="character" w:styleId="Hyperlink">
    <w:name w:val="Hyperlink"/>
    <w:uiPriority w:val="99"/>
    <w:unhideWhenUsed/>
    <w:rsid w:val="00B825F7"/>
    <w:rPr>
      <w:color w:val="0563C1"/>
      <w:u w:val="single"/>
    </w:rPr>
  </w:style>
  <w:style w:type="paragraph" w:styleId="Index1">
    <w:name w:val="index 1"/>
    <w:next w:val="Normal"/>
    <w:autoRedefine/>
    <w:uiPriority w:val="99"/>
    <w:semiHidden/>
    <w:unhideWhenUsed/>
    <w:rsid w:val="00B825F7"/>
    <w:pPr>
      <w:ind w:left="220" w:hanging="220"/>
    </w:pPr>
    <w:rPr>
      <w:rFonts w:cs="Arial"/>
      <w:sz w:val="22"/>
      <w:szCs w:val="22"/>
    </w:rPr>
  </w:style>
  <w:style w:type="paragraph" w:styleId="Index2">
    <w:name w:val="index 2"/>
    <w:next w:val="Normal"/>
    <w:autoRedefine/>
    <w:uiPriority w:val="99"/>
    <w:semiHidden/>
    <w:unhideWhenUsed/>
    <w:rsid w:val="00B825F7"/>
    <w:pPr>
      <w:ind w:left="440" w:hanging="220"/>
    </w:pPr>
    <w:rPr>
      <w:rFonts w:cs="Arial"/>
      <w:sz w:val="22"/>
      <w:szCs w:val="22"/>
    </w:rPr>
  </w:style>
  <w:style w:type="paragraph" w:styleId="Index3">
    <w:name w:val="index 3"/>
    <w:next w:val="Normal"/>
    <w:autoRedefine/>
    <w:uiPriority w:val="99"/>
    <w:semiHidden/>
    <w:unhideWhenUsed/>
    <w:rsid w:val="00B825F7"/>
    <w:pPr>
      <w:ind w:left="660" w:hanging="220"/>
    </w:pPr>
    <w:rPr>
      <w:rFonts w:cs="Arial"/>
      <w:sz w:val="22"/>
      <w:szCs w:val="22"/>
    </w:rPr>
  </w:style>
  <w:style w:type="paragraph" w:styleId="Index4">
    <w:name w:val="index 4"/>
    <w:next w:val="Normal"/>
    <w:autoRedefine/>
    <w:uiPriority w:val="99"/>
    <w:semiHidden/>
    <w:unhideWhenUsed/>
    <w:rsid w:val="00B825F7"/>
    <w:pPr>
      <w:ind w:left="880" w:hanging="220"/>
    </w:pPr>
    <w:rPr>
      <w:rFonts w:cs="Arial"/>
      <w:sz w:val="22"/>
      <w:szCs w:val="22"/>
    </w:rPr>
  </w:style>
  <w:style w:type="paragraph" w:styleId="Index5">
    <w:name w:val="index 5"/>
    <w:next w:val="Normal"/>
    <w:autoRedefine/>
    <w:uiPriority w:val="99"/>
    <w:semiHidden/>
    <w:unhideWhenUsed/>
    <w:rsid w:val="00B825F7"/>
    <w:pPr>
      <w:ind w:left="1100" w:hanging="220"/>
    </w:pPr>
    <w:rPr>
      <w:rFonts w:cs="Arial"/>
      <w:sz w:val="22"/>
      <w:szCs w:val="22"/>
    </w:rPr>
  </w:style>
  <w:style w:type="paragraph" w:styleId="Index6">
    <w:name w:val="index 6"/>
    <w:next w:val="Normal"/>
    <w:autoRedefine/>
    <w:uiPriority w:val="99"/>
    <w:semiHidden/>
    <w:unhideWhenUsed/>
    <w:rsid w:val="00B825F7"/>
    <w:pPr>
      <w:ind w:left="1320" w:hanging="220"/>
    </w:pPr>
    <w:rPr>
      <w:rFonts w:cs="Arial"/>
      <w:sz w:val="22"/>
      <w:szCs w:val="22"/>
    </w:rPr>
  </w:style>
  <w:style w:type="paragraph" w:styleId="Index7">
    <w:name w:val="index 7"/>
    <w:next w:val="Normal"/>
    <w:autoRedefine/>
    <w:uiPriority w:val="99"/>
    <w:semiHidden/>
    <w:unhideWhenUsed/>
    <w:rsid w:val="00B825F7"/>
    <w:pPr>
      <w:ind w:left="1540" w:hanging="220"/>
    </w:pPr>
    <w:rPr>
      <w:rFonts w:cs="Arial"/>
      <w:sz w:val="22"/>
      <w:szCs w:val="22"/>
    </w:rPr>
  </w:style>
  <w:style w:type="paragraph" w:styleId="Index8">
    <w:name w:val="index 8"/>
    <w:next w:val="Normal"/>
    <w:autoRedefine/>
    <w:uiPriority w:val="99"/>
    <w:semiHidden/>
    <w:unhideWhenUsed/>
    <w:rsid w:val="00B825F7"/>
    <w:pPr>
      <w:ind w:left="1760" w:hanging="220"/>
    </w:pPr>
    <w:rPr>
      <w:rFonts w:cs="Arial"/>
      <w:sz w:val="22"/>
      <w:szCs w:val="22"/>
    </w:rPr>
  </w:style>
  <w:style w:type="paragraph" w:styleId="Index9">
    <w:name w:val="index 9"/>
    <w:next w:val="Normal"/>
    <w:autoRedefine/>
    <w:uiPriority w:val="99"/>
    <w:semiHidden/>
    <w:unhideWhenUsed/>
    <w:rsid w:val="00B825F7"/>
    <w:pPr>
      <w:ind w:left="1980" w:hanging="220"/>
    </w:pPr>
    <w:rPr>
      <w:rFonts w:cs="Arial"/>
      <w:sz w:val="22"/>
      <w:szCs w:val="22"/>
    </w:rPr>
  </w:style>
  <w:style w:type="paragraph" w:styleId="IndexHeading">
    <w:name w:val="index heading"/>
    <w:next w:val="Index1"/>
    <w:uiPriority w:val="99"/>
    <w:semiHidden/>
    <w:unhideWhenUsed/>
    <w:rsid w:val="00B825F7"/>
    <w:rPr>
      <w:rFonts w:eastAsia="Times New Roman" w:cs="Arial"/>
      <w:b/>
      <w:bCs/>
      <w:sz w:val="22"/>
      <w:szCs w:val="22"/>
    </w:rPr>
  </w:style>
  <w:style w:type="character" w:customStyle="1" w:styleId="PlainTable41">
    <w:name w:val="Plain Table 41"/>
    <w:uiPriority w:val="21"/>
    <w:qFormat/>
    <w:rsid w:val="00B825F7"/>
    <w:rPr>
      <w:i/>
      <w:iCs/>
      <w:color w:val="5B9BD5"/>
    </w:rPr>
  </w:style>
  <w:style w:type="paragraph" w:customStyle="1" w:styleId="LightShading-Accent21">
    <w:name w:val="Light Shading - Accent 21"/>
    <w:next w:val="Normal"/>
    <w:link w:val="LightShading-Accent2Char"/>
    <w:uiPriority w:val="30"/>
    <w:qFormat/>
    <w:rsid w:val="00451CC4"/>
    <w:pPr>
      <w:pBdr>
        <w:top w:val="single" w:sz="4" w:space="10" w:color="5B9BD5"/>
        <w:bottom w:val="single" w:sz="4" w:space="10" w:color="5B9BD5"/>
      </w:pBdr>
      <w:spacing w:before="360" w:after="360"/>
      <w:ind w:left="864" w:right="864"/>
      <w:jc w:val="center"/>
    </w:pPr>
    <w:rPr>
      <w:rFonts w:cs="Arial"/>
      <w:i/>
      <w:iCs/>
      <w:color w:val="006DA5"/>
      <w:sz w:val="22"/>
      <w:szCs w:val="22"/>
    </w:rPr>
  </w:style>
  <w:style w:type="character" w:customStyle="1" w:styleId="LightShading-Accent2Char">
    <w:name w:val="Light Shading - Accent 2 Char"/>
    <w:link w:val="LightShading-Accent21"/>
    <w:uiPriority w:val="30"/>
    <w:rsid w:val="00451CC4"/>
    <w:rPr>
      <w:rFonts w:ascii="Arial" w:hAnsi="Arial" w:cs="Arial"/>
      <w:i/>
      <w:iCs/>
      <w:color w:val="006DA5"/>
    </w:rPr>
  </w:style>
  <w:style w:type="character" w:customStyle="1" w:styleId="TableGridLight1">
    <w:name w:val="Table Grid Light1"/>
    <w:uiPriority w:val="32"/>
    <w:qFormat/>
    <w:rsid w:val="00B825F7"/>
    <w:rPr>
      <w:b/>
      <w:bCs/>
      <w:smallCaps/>
      <w:color w:val="5B9BD5"/>
      <w:spacing w:val="5"/>
    </w:rPr>
  </w:style>
  <w:style w:type="table" w:styleId="ColorfulShading">
    <w:name w:val="Colorful Shading"/>
    <w:uiPriority w:val="62"/>
    <w:semiHidden/>
    <w:unhideWhenUsed/>
    <w:rsid w:val="00B825F7"/>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table" w:styleId="MediumGrid1-Accent1">
    <w:name w:val="Medium Grid 1 Accent 1"/>
    <w:uiPriority w:val="62"/>
    <w:semiHidden/>
    <w:unhideWhenUsed/>
    <w:rsid w:val="00B825F7"/>
    <w:rPr>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0" w:type="dxa"/>
        <w:bottom w:w="0" w:type="dxa"/>
        <w:right w:w="0" w:type="dxa"/>
      </w:tblCellMar>
    </w:tblPr>
  </w:style>
  <w:style w:type="table" w:styleId="ColorfulShading-Accent2">
    <w:name w:val="Colorful Shading Accent 2"/>
    <w:uiPriority w:val="62"/>
    <w:semiHidden/>
    <w:unhideWhenUsed/>
    <w:rsid w:val="00B825F7"/>
    <w:rPr>
      <w:sz w:val="22"/>
      <w:szCs w:val="22"/>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CellMar>
        <w:top w:w="0" w:type="dxa"/>
        <w:left w:w="0" w:type="dxa"/>
        <w:bottom w:w="0" w:type="dxa"/>
        <w:right w:w="0" w:type="dxa"/>
      </w:tblCellMar>
    </w:tblPr>
  </w:style>
  <w:style w:type="table" w:styleId="ColorfulShading-Accent3">
    <w:name w:val="Colorful Shading Accent 3"/>
    <w:uiPriority w:val="62"/>
    <w:semiHidden/>
    <w:unhideWhenUsed/>
    <w:rsid w:val="00B825F7"/>
    <w:rPr>
      <w:sz w:val="22"/>
      <w:szCs w:val="22"/>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top w:w="0" w:type="dxa"/>
        <w:left w:w="0" w:type="dxa"/>
        <w:bottom w:w="0" w:type="dxa"/>
        <w:right w:w="0" w:type="dxa"/>
      </w:tblCellMar>
    </w:tblPr>
  </w:style>
  <w:style w:type="table" w:styleId="ColorfulShading-Accent4">
    <w:name w:val="Colorful Shading Accent 4"/>
    <w:uiPriority w:val="62"/>
    <w:semiHidden/>
    <w:unhideWhenUsed/>
    <w:rsid w:val="00B825F7"/>
    <w:rPr>
      <w:sz w:val="22"/>
      <w:szCs w:val="22"/>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0" w:type="dxa"/>
        <w:bottom w:w="0" w:type="dxa"/>
        <w:right w:w="0" w:type="dxa"/>
      </w:tblCellMar>
    </w:tblPr>
  </w:style>
  <w:style w:type="table" w:styleId="ColorfulShading-Accent5">
    <w:name w:val="Colorful Shading Accent 5"/>
    <w:uiPriority w:val="62"/>
    <w:semiHidden/>
    <w:unhideWhenUsed/>
    <w:rsid w:val="00B825F7"/>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0" w:type="dxa"/>
        <w:bottom w:w="0" w:type="dxa"/>
        <w:right w:w="0" w:type="dxa"/>
      </w:tblCellMar>
    </w:tblPr>
  </w:style>
  <w:style w:type="table" w:styleId="ColorfulShading-Accent6">
    <w:name w:val="Colorful Shading Accent 6"/>
    <w:uiPriority w:val="62"/>
    <w:semiHidden/>
    <w:unhideWhenUsed/>
    <w:rsid w:val="00B825F7"/>
    <w:rPr>
      <w:sz w:val="22"/>
      <w:szCs w:val="22"/>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style>
  <w:style w:type="table" w:styleId="DarkList">
    <w:name w:val="Dark List"/>
    <w:uiPriority w:val="61"/>
    <w:semiHidden/>
    <w:unhideWhenUsed/>
    <w:rsid w:val="00B825F7"/>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MediumList2-Accent1">
    <w:name w:val="Medium List 2 Accent 1"/>
    <w:uiPriority w:val="61"/>
    <w:semiHidden/>
    <w:unhideWhenUsed/>
    <w:rsid w:val="00B825F7"/>
    <w:rPr>
      <w:sz w:val="22"/>
      <w:szCs w:val="22"/>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DarkList-Accent2">
    <w:name w:val="Dark List Accent 2"/>
    <w:uiPriority w:val="61"/>
    <w:semiHidden/>
    <w:unhideWhenUsed/>
    <w:rsid w:val="00B825F7"/>
    <w:rPr>
      <w:sz w:val="22"/>
      <w:szCs w:val="22"/>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DarkList-Accent3">
    <w:name w:val="Dark List Accent 3"/>
    <w:uiPriority w:val="61"/>
    <w:semiHidden/>
    <w:unhideWhenUsed/>
    <w:rsid w:val="00B825F7"/>
    <w:rPr>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DarkList-Accent4">
    <w:name w:val="Dark List Accent 4"/>
    <w:uiPriority w:val="61"/>
    <w:semiHidden/>
    <w:unhideWhenUsed/>
    <w:rsid w:val="00B825F7"/>
    <w:rPr>
      <w:sz w:val="22"/>
      <w:szCs w:val="22"/>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DarkList-Accent5">
    <w:name w:val="Dark List Accent 5"/>
    <w:uiPriority w:val="61"/>
    <w:semiHidden/>
    <w:unhideWhenUsed/>
    <w:rsid w:val="00B825F7"/>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styleId="DarkList-Accent6">
    <w:name w:val="Dark List Accent 6"/>
    <w:uiPriority w:val="61"/>
    <w:semiHidden/>
    <w:unhideWhenUsed/>
    <w:rsid w:val="00B825F7"/>
    <w:rPr>
      <w:sz w:val="22"/>
      <w:szCs w:val="22"/>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MediumGrid3">
    <w:name w:val="Medium Grid 3"/>
    <w:uiPriority w:val="60"/>
    <w:semiHidden/>
    <w:unhideWhenUsed/>
    <w:rsid w:val="00B825F7"/>
    <w:rPr>
      <w:color w:val="000000"/>
      <w:sz w:val="22"/>
      <w:szCs w:val="22"/>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customStyle="1" w:styleId="IntenseQuote1">
    <w:name w:val="Intense Quote1"/>
    <w:uiPriority w:val="60"/>
    <w:qFormat/>
    <w:rsid w:val="00B825F7"/>
    <w:rPr>
      <w:color w:val="2E74B5"/>
      <w:sz w:val="22"/>
      <w:szCs w:val="22"/>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MediumGrid3-Accent2">
    <w:name w:val="Medium Grid 3 Accent 2"/>
    <w:uiPriority w:val="60"/>
    <w:semiHidden/>
    <w:unhideWhenUsed/>
    <w:rsid w:val="00B825F7"/>
    <w:rPr>
      <w:color w:val="C45911"/>
      <w:sz w:val="22"/>
      <w:szCs w:val="22"/>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MediumGrid3-Accent3">
    <w:name w:val="Medium Grid 3 Accent 3"/>
    <w:uiPriority w:val="60"/>
    <w:semiHidden/>
    <w:unhideWhenUsed/>
    <w:rsid w:val="00B825F7"/>
    <w:rPr>
      <w:color w:val="7B7B7B"/>
      <w:sz w:val="22"/>
      <w:szCs w:val="22"/>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MediumGrid3-Accent4">
    <w:name w:val="Medium Grid 3 Accent 4"/>
    <w:uiPriority w:val="60"/>
    <w:semiHidden/>
    <w:unhideWhenUsed/>
    <w:rsid w:val="00B825F7"/>
    <w:rPr>
      <w:color w:val="BF8F00"/>
      <w:sz w:val="22"/>
      <w:szCs w:val="22"/>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MediumGrid3-Accent5">
    <w:name w:val="Medium Grid 3 Accent 5"/>
    <w:uiPriority w:val="60"/>
    <w:semiHidden/>
    <w:unhideWhenUsed/>
    <w:rsid w:val="00B825F7"/>
    <w:rPr>
      <w:color w:val="2F5496"/>
      <w:sz w:val="22"/>
      <w:szCs w:val="22"/>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styleId="MediumGrid3-Accent6">
    <w:name w:val="Medium Grid 3 Accent 6"/>
    <w:uiPriority w:val="60"/>
    <w:semiHidden/>
    <w:unhideWhenUsed/>
    <w:rsid w:val="00B825F7"/>
    <w:rPr>
      <w:color w:val="538135"/>
      <w:sz w:val="22"/>
      <w:szCs w:val="22"/>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character" w:styleId="LineNumber">
    <w:name w:val="line number"/>
    <w:uiPriority w:val="99"/>
    <w:semiHidden/>
    <w:unhideWhenUsed/>
    <w:rsid w:val="00B825F7"/>
  </w:style>
  <w:style w:type="paragraph" w:styleId="List">
    <w:name w:val="List"/>
    <w:uiPriority w:val="99"/>
    <w:semiHidden/>
    <w:unhideWhenUsed/>
    <w:rsid w:val="00B825F7"/>
    <w:pPr>
      <w:ind w:left="283" w:hanging="283"/>
      <w:contextualSpacing/>
    </w:pPr>
    <w:rPr>
      <w:rFonts w:cs="Arial"/>
      <w:sz w:val="22"/>
      <w:szCs w:val="22"/>
    </w:rPr>
  </w:style>
  <w:style w:type="paragraph" w:styleId="List2">
    <w:name w:val="List 2"/>
    <w:uiPriority w:val="99"/>
    <w:semiHidden/>
    <w:unhideWhenUsed/>
    <w:rsid w:val="00B825F7"/>
    <w:pPr>
      <w:ind w:left="566" w:hanging="283"/>
      <w:contextualSpacing/>
    </w:pPr>
    <w:rPr>
      <w:rFonts w:cs="Arial"/>
      <w:sz w:val="22"/>
      <w:szCs w:val="22"/>
    </w:rPr>
  </w:style>
  <w:style w:type="paragraph" w:styleId="List3">
    <w:name w:val="List 3"/>
    <w:uiPriority w:val="99"/>
    <w:semiHidden/>
    <w:unhideWhenUsed/>
    <w:rsid w:val="00B825F7"/>
    <w:pPr>
      <w:ind w:left="849" w:hanging="283"/>
      <w:contextualSpacing/>
    </w:pPr>
    <w:rPr>
      <w:rFonts w:cs="Arial"/>
      <w:sz w:val="22"/>
      <w:szCs w:val="22"/>
    </w:rPr>
  </w:style>
  <w:style w:type="paragraph" w:styleId="List4">
    <w:name w:val="List 4"/>
    <w:uiPriority w:val="99"/>
    <w:semiHidden/>
    <w:unhideWhenUsed/>
    <w:rsid w:val="00B825F7"/>
    <w:pPr>
      <w:ind w:left="1132" w:hanging="283"/>
      <w:contextualSpacing/>
    </w:pPr>
    <w:rPr>
      <w:rFonts w:cs="Arial"/>
      <w:sz w:val="22"/>
      <w:szCs w:val="22"/>
    </w:rPr>
  </w:style>
  <w:style w:type="paragraph" w:styleId="List5">
    <w:name w:val="List 5"/>
    <w:uiPriority w:val="99"/>
    <w:semiHidden/>
    <w:unhideWhenUsed/>
    <w:rsid w:val="00B825F7"/>
    <w:pPr>
      <w:ind w:left="1415" w:hanging="283"/>
      <w:contextualSpacing/>
    </w:pPr>
    <w:rPr>
      <w:rFonts w:cs="Arial"/>
      <w:sz w:val="22"/>
      <w:szCs w:val="22"/>
    </w:rPr>
  </w:style>
  <w:style w:type="paragraph" w:styleId="ListBullet">
    <w:name w:val="List Bullet"/>
    <w:uiPriority w:val="99"/>
    <w:semiHidden/>
    <w:unhideWhenUsed/>
    <w:rsid w:val="00B825F7"/>
    <w:pPr>
      <w:numPr>
        <w:numId w:val="4"/>
      </w:numPr>
      <w:contextualSpacing/>
    </w:pPr>
    <w:rPr>
      <w:rFonts w:cs="Arial"/>
      <w:sz w:val="22"/>
      <w:szCs w:val="22"/>
    </w:rPr>
  </w:style>
  <w:style w:type="paragraph" w:styleId="ListBullet2">
    <w:name w:val="List Bullet 2"/>
    <w:uiPriority w:val="99"/>
    <w:semiHidden/>
    <w:unhideWhenUsed/>
    <w:rsid w:val="00B825F7"/>
    <w:pPr>
      <w:numPr>
        <w:numId w:val="5"/>
      </w:numPr>
      <w:contextualSpacing/>
    </w:pPr>
    <w:rPr>
      <w:rFonts w:cs="Arial"/>
      <w:sz w:val="22"/>
      <w:szCs w:val="22"/>
    </w:rPr>
  </w:style>
  <w:style w:type="paragraph" w:styleId="ListBullet3">
    <w:name w:val="List Bullet 3"/>
    <w:uiPriority w:val="99"/>
    <w:semiHidden/>
    <w:unhideWhenUsed/>
    <w:rsid w:val="00B825F7"/>
    <w:pPr>
      <w:numPr>
        <w:numId w:val="6"/>
      </w:numPr>
      <w:contextualSpacing/>
    </w:pPr>
    <w:rPr>
      <w:rFonts w:cs="Arial"/>
      <w:sz w:val="22"/>
      <w:szCs w:val="22"/>
    </w:rPr>
  </w:style>
  <w:style w:type="paragraph" w:styleId="ListBullet4">
    <w:name w:val="List Bullet 4"/>
    <w:uiPriority w:val="99"/>
    <w:semiHidden/>
    <w:unhideWhenUsed/>
    <w:rsid w:val="00B825F7"/>
    <w:pPr>
      <w:numPr>
        <w:numId w:val="7"/>
      </w:numPr>
      <w:contextualSpacing/>
    </w:pPr>
    <w:rPr>
      <w:rFonts w:cs="Arial"/>
      <w:sz w:val="22"/>
      <w:szCs w:val="22"/>
    </w:rPr>
  </w:style>
  <w:style w:type="paragraph" w:styleId="ListBullet5">
    <w:name w:val="List Bullet 5"/>
    <w:uiPriority w:val="99"/>
    <w:semiHidden/>
    <w:unhideWhenUsed/>
    <w:rsid w:val="00B825F7"/>
    <w:pPr>
      <w:numPr>
        <w:numId w:val="8"/>
      </w:numPr>
      <w:contextualSpacing/>
    </w:pPr>
    <w:rPr>
      <w:rFonts w:cs="Arial"/>
      <w:sz w:val="22"/>
      <w:szCs w:val="22"/>
    </w:rPr>
  </w:style>
  <w:style w:type="paragraph" w:styleId="ListContinue">
    <w:name w:val="List Continue"/>
    <w:uiPriority w:val="99"/>
    <w:semiHidden/>
    <w:unhideWhenUsed/>
    <w:rsid w:val="00B825F7"/>
    <w:pPr>
      <w:spacing w:after="120"/>
      <w:ind w:left="283"/>
      <w:contextualSpacing/>
    </w:pPr>
    <w:rPr>
      <w:rFonts w:cs="Arial"/>
      <w:sz w:val="22"/>
      <w:szCs w:val="22"/>
    </w:rPr>
  </w:style>
  <w:style w:type="paragraph" w:styleId="ListContinue2">
    <w:name w:val="List Continue 2"/>
    <w:uiPriority w:val="99"/>
    <w:semiHidden/>
    <w:unhideWhenUsed/>
    <w:rsid w:val="00B825F7"/>
    <w:pPr>
      <w:spacing w:after="120"/>
      <w:ind w:left="566"/>
      <w:contextualSpacing/>
    </w:pPr>
    <w:rPr>
      <w:rFonts w:cs="Arial"/>
      <w:sz w:val="22"/>
      <w:szCs w:val="22"/>
    </w:rPr>
  </w:style>
  <w:style w:type="paragraph" w:styleId="ListContinue3">
    <w:name w:val="List Continue 3"/>
    <w:uiPriority w:val="99"/>
    <w:semiHidden/>
    <w:unhideWhenUsed/>
    <w:rsid w:val="00B825F7"/>
    <w:pPr>
      <w:spacing w:after="120"/>
      <w:ind w:left="849"/>
      <w:contextualSpacing/>
    </w:pPr>
    <w:rPr>
      <w:rFonts w:cs="Arial"/>
      <w:sz w:val="22"/>
      <w:szCs w:val="22"/>
    </w:rPr>
  </w:style>
  <w:style w:type="paragraph" w:styleId="ListContinue4">
    <w:name w:val="List Continue 4"/>
    <w:uiPriority w:val="99"/>
    <w:semiHidden/>
    <w:unhideWhenUsed/>
    <w:rsid w:val="00B825F7"/>
    <w:pPr>
      <w:spacing w:after="120"/>
      <w:ind w:left="1132"/>
      <w:contextualSpacing/>
    </w:pPr>
    <w:rPr>
      <w:rFonts w:cs="Arial"/>
      <w:sz w:val="22"/>
      <w:szCs w:val="22"/>
    </w:rPr>
  </w:style>
  <w:style w:type="paragraph" w:styleId="ListContinue5">
    <w:name w:val="List Continue 5"/>
    <w:uiPriority w:val="99"/>
    <w:semiHidden/>
    <w:unhideWhenUsed/>
    <w:rsid w:val="00B825F7"/>
    <w:pPr>
      <w:spacing w:after="120"/>
      <w:ind w:left="1415"/>
      <w:contextualSpacing/>
    </w:pPr>
    <w:rPr>
      <w:rFonts w:cs="Arial"/>
      <w:sz w:val="22"/>
      <w:szCs w:val="22"/>
    </w:rPr>
  </w:style>
  <w:style w:type="paragraph" w:styleId="ListNumber">
    <w:name w:val="List Number"/>
    <w:uiPriority w:val="99"/>
    <w:semiHidden/>
    <w:unhideWhenUsed/>
    <w:rsid w:val="00B825F7"/>
    <w:pPr>
      <w:numPr>
        <w:numId w:val="9"/>
      </w:numPr>
      <w:contextualSpacing/>
    </w:pPr>
    <w:rPr>
      <w:rFonts w:cs="Arial"/>
      <w:sz w:val="22"/>
      <w:szCs w:val="22"/>
    </w:rPr>
  </w:style>
  <w:style w:type="paragraph" w:styleId="ListNumber2">
    <w:name w:val="List Number 2"/>
    <w:uiPriority w:val="99"/>
    <w:semiHidden/>
    <w:unhideWhenUsed/>
    <w:rsid w:val="00B825F7"/>
    <w:pPr>
      <w:numPr>
        <w:numId w:val="10"/>
      </w:numPr>
      <w:contextualSpacing/>
    </w:pPr>
    <w:rPr>
      <w:rFonts w:cs="Arial"/>
      <w:sz w:val="22"/>
      <w:szCs w:val="22"/>
    </w:rPr>
  </w:style>
  <w:style w:type="paragraph" w:styleId="ListNumber3">
    <w:name w:val="List Number 3"/>
    <w:uiPriority w:val="99"/>
    <w:semiHidden/>
    <w:unhideWhenUsed/>
    <w:rsid w:val="00B825F7"/>
    <w:pPr>
      <w:numPr>
        <w:numId w:val="11"/>
      </w:numPr>
      <w:contextualSpacing/>
    </w:pPr>
    <w:rPr>
      <w:rFonts w:cs="Arial"/>
      <w:sz w:val="22"/>
      <w:szCs w:val="22"/>
    </w:rPr>
  </w:style>
  <w:style w:type="paragraph" w:styleId="ListNumber4">
    <w:name w:val="List Number 4"/>
    <w:uiPriority w:val="99"/>
    <w:semiHidden/>
    <w:unhideWhenUsed/>
    <w:rsid w:val="00B825F7"/>
    <w:pPr>
      <w:numPr>
        <w:numId w:val="12"/>
      </w:numPr>
      <w:contextualSpacing/>
    </w:pPr>
    <w:rPr>
      <w:rFonts w:cs="Arial"/>
      <w:sz w:val="22"/>
      <w:szCs w:val="22"/>
    </w:rPr>
  </w:style>
  <w:style w:type="paragraph" w:styleId="ListNumber5">
    <w:name w:val="List Number 5"/>
    <w:uiPriority w:val="99"/>
    <w:semiHidden/>
    <w:unhideWhenUsed/>
    <w:rsid w:val="00B825F7"/>
    <w:pPr>
      <w:numPr>
        <w:numId w:val="13"/>
      </w:numPr>
      <w:contextualSpacing/>
    </w:pPr>
    <w:rPr>
      <w:rFonts w:cs="Arial"/>
      <w:sz w:val="22"/>
      <w:szCs w:val="22"/>
    </w:rPr>
  </w:style>
  <w:style w:type="paragraph" w:customStyle="1" w:styleId="ColorfulList-Accent11">
    <w:name w:val="Colorful List - Accent 11"/>
    <w:uiPriority w:val="34"/>
    <w:qFormat/>
    <w:rsid w:val="00451CC4"/>
    <w:pPr>
      <w:ind w:left="720"/>
    </w:pPr>
    <w:rPr>
      <w:rFonts w:cs="Arial"/>
      <w:sz w:val="22"/>
      <w:szCs w:val="22"/>
    </w:rPr>
  </w:style>
  <w:style w:type="table" w:styleId="ListTable1Light">
    <w:name w:val="List Table 1 Light"/>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1">
    <w:name w:val="List Table 1 Light Accent 1"/>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2">
    <w:name w:val="List Table 1 Light Accent 2"/>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3">
    <w:name w:val="List Table 1 Light Accent 3"/>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4">
    <w:name w:val="List Table 1 Light Accent 4"/>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5">
    <w:name w:val="List Table 1 Light Accent 5"/>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6">
    <w:name w:val="List Table 1 Light Accent 6"/>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2">
    <w:name w:val="List Table 2"/>
    <w:uiPriority w:val="47"/>
    <w:rsid w:val="00B825F7"/>
    <w:rPr>
      <w:sz w:val="22"/>
      <w:szCs w:val="22"/>
    </w:rPr>
    <w:tblPr>
      <w:tblStyleRowBandSize w:val="1"/>
      <w:tblStyleColBandSize w:val="1"/>
      <w:tblBorders>
        <w:top w:val="single" w:sz="4" w:space="0" w:color="666666"/>
        <w:bottom w:val="single" w:sz="4" w:space="0" w:color="666666"/>
        <w:insideH w:val="single" w:sz="4" w:space="0" w:color="666666"/>
      </w:tblBorders>
      <w:tblCellMar>
        <w:top w:w="0" w:type="dxa"/>
        <w:left w:w="0" w:type="dxa"/>
        <w:bottom w:w="0" w:type="dxa"/>
        <w:right w:w="0" w:type="dxa"/>
      </w:tblCellMar>
    </w:tblPr>
  </w:style>
  <w:style w:type="table" w:styleId="ListTable2-Accent1">
    <w:name w:val="List Table 2 Accent 1"/>
    <w:uiPriority w:val="47"/>
    <w:rsid w:val="00B825F7"/>
    <w:rPr>
      <w:sz w:val="22"/>
      <w:szCs w:val="22"/>
    </w:rPr>
    <w:tblPr>
      <w:tblStyleRowBandSize w:val="1"/>
      <w:tblStyleColBandSize w:val="1"/>
      <w:tblBorders>
        <w:top w:val="single" w:sz="4" w:space="0" w:color="9CC2E5"/>
        <w:bottom w:val="single" w:sz="4" w:space="0" w:color="9CC2E5"/>
        <w:insideH w:val="single" w:sz="4" w:space="0" w:color="9CC2E5"/>
      </w:tblBorders>
      <w:tblCellMar>
        <w:top w:w="0" w:type="dxa"/>
        <w:left w:w="0" w:type="dxa"/>
        <w:bottom w:w="0" w:type="dxa"/>
        <w:right w:w="0" w:type="dxa"/>
      </w:tblCellMar>
    </w:tblPr>
  </w:style>
  <w:style w:type="table" w:styleId="ListTable2-Accent2">
    <w:name w:val="List Table 2 Accent 2"/>
    <w:uiPriority w:val="47"/>
    <w:rsid w:val="00B825F7"/>
    <w:rPr>
      <w:sz w:val="22"/>
      <w:szCs w:val="22"/>
    </w:rPr>
    <w:tblPr>
      <w:tblStyleRowBandSize w:val="1"/>
      <w:tblStyleColBandSize w:val="1"/>
      <w:tblBorders>
        <w:top w:val="single" w:sz="4" w:space="0" w:color="F4B083"/>
        <w:bottom w:val="single" w:sz="4" w:space="0" w:color="F4B083"/>
        <w:insideH w:val="single" w:sz="4" w:space="0" w:color="F4B083"/>
      </w:tblBorders>
      <w:tblCellMar>
        <w:top w:w="0" w:type="dxa"/>
        <w:left w:w="0" w:type="dxa"/>
        <w:bottom w:w="0" w:type="dxa"/>
        <w:right w:w="0" w:type="dxa"/>
      </w:tblCellMar>
    </w:tblPr>
  </w:style>
  <w:style w:type="table" w:styleId="ListTable2-Accent3">
    <w:name w:val="List Table 2 Accent 3"/>
    <w:uiPriority w:val="47"/>
    <w:rsid w:val="00B825F7"/>
    <w:rPr>
      <w:sz w:val="22"/>
      <w:szCs w:val="22"/>
    </w:rPr>
    <w:tblPr>
      <w:tblStyleRowBandSize w:val="1"/>
      <w:tblStyleColBandSize w:val="1"/>
      <w:tblBorders>
        <w:top w:val="single" w:sz="4" w:space="0" w:color="C9C9C9"/>
        <w:bottom w:val="single" w:sz="4" w:space="0" w:color="C9C9C9"/>
        <w:insideH w:val="single" w:sz="4" w:space="0" w:color="C9C9C9"/>
      </w:tblBorders>
      <w:tblCellMar>
        <w:top w:w="0" w:type="dxa"/>
        <w:left w:w="0" w:type="dxa"/>
        <w:bottom w:w="0" w:type="dxa"/>
        <w:right w:w="0" w:type="dxa"/>
      </w:tblCellMar>
    </w:tblPr>
  </w:style>
  <w:style w:type="table" w:styleId="ListTable2-Accent4">
    <w:name w:val="List Table 2 Accent 4"/>
    <w:uiPriority w:val="47"/>
    <w:rsid w:val="00B825F7"/>
    <w:rPr>
      <w:sz w:val="22"/>
      <w:szCs w:val="22"/>
    </w:rPr>
    <w:tblPr>
      <w:tblStyleRowBandSize w:val="1"/>
      <w:tblStyleColBandSize w:val="1"/>
      <w:tblBorders>
        <w:top w:val="single" w:sz="4" w:space="0" w:color="FFD966"/>
        <w:bottom w:val="single" w:sz="4" w:space="0" w:color="FFD966"/>
        <w:insideH w:val="single" w:sz="4" w:space="0" w:color="FFD966"/>
      </w:tblBorders>
      <w:tblCellMar>
        <w:top w:w="0" w:type="dxa"/>
        <w:left w:w="0" w:type="dxa"/>
        <w:bottom w:w="0" w:type="dxa"/>
        <w:right w:w="0" w:type="dxa"/>
      </w:tblCellMar>
    </w:tblPr>
  </w:style>
  <w:style w:type="table" w:styleId="ListTable2-Accent5">
    <w:name w:val="List Table 2 Accent 5"/>
    <w:uiPriority w:val="47"/>
    <w:rsid w:val="00B825F7"/>
    <w:rPr>
      <w:sz w:val="22"/>
      <w:szCs w:val="22"/>
    </w:rPr>
    <w:tblPr>
      <w:tblStyleRowBandSize w:val="1"/>
      <w:tblStyleColBandSize w:val="1"/>
      <w:tblBorders>
        <w:top w:val="single" w:sz="4" w:space="0" w:color="8EAADB"/>
        <w:bottom w:val="single" w:sz="4" w:space="0" w:color="8EAADB"/>
        <w:insideH w:val="single" w:sz="4" w:space="0" w:color="8EAADB"/>
      </w:tblBorders>
      <w:tblCellMar>
        <w:top w:w="0" w:type="dxa"/>
        <w:left w:w="0" w:type="dxa"/>
        <w:bottom w:w="0" w:type="dxa"/>
        <w:right w:w="0" w:type="dxa"/>
      </w:tblCellMar>
    </w:tblPr>
  </w:style>
  <w:style w:type="table" w:styleId="ListTable2-Accent6">
    <w:name w:val="List Table 2 Accent 6"/>
    <w:uiPriority w:val="47"/>
    <w:rsid w:val="00B825F7"/>
    <w:rPr>
      <w:sz w:val="22"/>
      <w:szCs w:val="22"/>
    </w:rPr>
    <w:tblPr>
      <w:tblStyleRowBandSize w:val="1"/>
      <w:tblStyleColBandSize w:val="1"/>
      <w:tblBorders>
        <w:top w:val="single" w:sz="4" w:space="0" w:color="A8D08D"/>
        <w:bottom w:val="single" w:sz="4" w:space="0" w:color="A8D08D"/>
        <w:insideH w:val="single" w:sz="4" w:space="0" w:color="A8D08D"/>
      </w:tblBorders>
      <w:tblCellMar>
        <w:top w:w="0" w:type="dxa"/>
        <w:left w:w="0" w:type="dxa"/>
        <w:bottom w:w="0" w:type="dxa"/>
        <w:right w:w="0" w:type="dxa"/>
      </w:tblCellMar>
    </w:tblPr>
  </w:style>
  <w:style w:type="table" w:styleId="ListTable3">
    <w:name w:val="List Table 3"/>
    <w:uiPriority w:val="48"/>
    <w:rsid w:val="00B825F7"/>
    <w:rPr>
      <w:sz w:val="22"/>
      <w:szCs w:val="22"/>
    </w:rPr>
    <w:tblPr>
      <w:tblStyleRowBandSize w:val="1"/>
      <w:tblStyleColBandSize w:val="1"/>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styleId="ListTable3-Accent1">
    <w:name w:val="List Table 3 Accent 1"/>
    <w:uiPriority w:val="48"/>
    <w:rsid w:val="00B825F7"/>
    <w:rPr>
      <w:sz w:val="22"/>
      <w:szCs w:val="22"/>
    </w:rPr>
    <w:tblPr>
      <w:tblStyleRowBandSize w:val="1"/>
      <w:tblStyleColBandSize w:val="1"/>
      <w:tblBorders>
        <w:top w:val="single" w:sz="4" w:space="0" w:color="5B9BD5"/>
        <w:left w:val="single" w:sz="4" w:space="0" w:color="5B9BD5"/>
        <w:bottom w:val="single" w:sz="4" w:space="0" w:color="5B9BD5"/>
        <w:right w:val="single" w:sz="4" w:space="0" w:color="5B9BD5"/>
      </w:tblBorders>
      <w:tblCellMar>
        <w:top w:w="0" w:type="dxa"/>
        <w:left w:w="0" w:type="dxa"/>
        <w:bottom w:w="0" w:type="dxa"/>
        <w:right w:w="0" w:type="dxa"/>
      </w:tblCellMar>
    </w:tblPr>
  </w:style>
  <w:style w:type="table" w:styleId="ListTable3-Accent2">
    <w:name w:val="List Table 3 Accent 2"/>
    <w:uiPriority w:val="48"/>
    <w:rsid w:val="00B825F7"/>
    <w:rPr>
      <w:sz w:val="22"/>
      <w:szCs w:val="22"/>
    </w:rPr>
    <w:tblPr>
      <w:tblStyleRowBandSize w:val="1"/>
      <w:tblStyleColBandSize w:val="1"/>
      <w:tblBorders>
        <w:top w:val="single" w:sz="4" w:space="0" w:color="ED7D31"/>
        <w:left w:val="single" w:sz="4" w:space="0" w:color="ED7D31"/>
        <w:bottom w:val="single" w:sz="4" w:space="0" w:color="ED7D31"/>
        <w:right w:val="single" w:sz="4" w:space="0" w:color="ED7D31"/>
      </w:tblBorders>
      <w:tblCellMar>
        <w:top w:w="0" w:type="dxa"/>
        <w:left w:w="0" w:type="dxa"/>
        <w:bottom w:w="0" w:type="dxa"/>
        <w:right w:w="0" w:type="dxa"/>
      </w:tblCellMar>
    </w:tblPr>
  </w:style>
  <w:style w:type="table" w:styleId="ListTable3-Accent3">
    <w:name w:val="List Table 3 Accent 3"/>
    <w:uiPriority w:val="48"/>
    <w:rsid w:val="00B825F7"/>
    <w:rPr>
      <w:sz w:val="22"/>
      <w:szCs w:val="22"/>
    </w:rPr>
    <w:tblPr>
      <w:tblStyleRowBandSize w:val="1"/>
      <w:tblStyleColBandSize w:val="1"/>
      <w:tblBorders>
        <w:top w:val="single" w:sz="4" w:space="0" w:color="A5A5A5"/>
        <w:left w:val="single" w:sz="4" w:space="0" w:color="A5A5A5"/>
        <w:bottom w:val="single" w:sz="4" w:space="0" w:color="A5A5A5"/>
        <w:right w:val="single" w:sz="4" w:space="0" w:color="A5A5A5"/>
      </w:tblBorders>
      <w:tblCellMar>
        <w:top w:w="0" w:type="dxa"/>
        <w:left w:w="0" w:type="dxa"/>
        <w:bottom w:w="0" w:type="dxa"/>
        <w:right w:w="0" w:type="dxa"/>
      </w:tblCellMar>
    </w:tblPr>
  </w:style>
  <w:style w:type="table" w:styleId="ListTable3-Accent4">
    <w:name w:val="List Table 3 Accent 4"/>
    <w:uiPriority w:val="48"/>
    <w:rsid w:val="00B825F7"/>
    <w:rPr>
      <w:sz w:val="22"/>
      <w:szCs w:val="22"/>
    </w:rPr>
    <w:tblPr>
      <w:tblStyleRowBandSize w:val="1"/>
      <w:tblStyleColBandSize w:val="1"/>
      <w:tblBorders>
        <w:top w:val="single" w:sz="4" w:space="0" w:color="FFC000"/>
        <w:left w:val="single" w:sz="4" w:space="0" w:color="FFC000"/>
        <w:bottom w:val="single" w:sz="4" w:space="0" w:color="FFC000"/>
        <w:right w:val="single" w:sz="4" w:space="0" w:color="FFC000"/>
      </w:tblBorders>
      <w:tblCellMar>
        <w:top w:w="0" w:type="dxa"/>
        <w:left w:w="0" w:type="dxa"/>
        <w:bottom w:w="0" w:type="dxa"/>
        <w:right w:w="0" w:type="dxa"/>
      </w:tblCellMar>
    </w:tblPr>
  </w:style>
  <w:style w:type="table" w:styleId="ListTable3-Accent5">
    <w:name w:val="List Table 3 Accent 5"/>
    <w:uiPriority w:val="48"/>
    <w:rsid w:val="00B825F7"/>
    <w:rPr>
      <w:sz w:val="22"/>
      <w:szCs w:val="22"/>
    </w:rPr>
    <w:tblPr>
      <w:tblStyleRowBandSize w:val="1"/>
      <w:tblStyleColBandSize w:val="1"/>
      <w:tblBorders>
        <w:top w:val="single" w:sz="4" w:space="0" w:color="4472C4"/>
        <w:left w:val="single" w:sz="4" w:space="0" w:color="4472C4"/>
        <w:bottom w:val="single" w:sz="4" w:space="0" w:color="4472C4"/>
        <w:right w:val="single" w:sz="4" w:space="0" w:color="4472C4"/>
      </w:tblBorders>
      <w:tblCellMar>
        <w:top w:w="0" w:type="dxa"/>
        <w:left w:w="0" w:type="dxa"/>
        <w:bottom w:w="0" w:type="dxa"/>
        <w:right w:w="0" w:type="dxa"/>
      </w:tblCellMar>
    </w:tblPr>
  </w:style>
  <w:style w:type="table" w:styleId="ListTable3-Accent6">
    <w:name w:val="List Table 3 Accent 6"/>
    <w:uiPriority w:val="48"/>
    <w:rsid w:val="00B825F7"/>
    <w:rPr>
      <w:sz w:val="22"/>
      <w:szCs w:val="22"/>
    </w:rPr>
    <w:tblPr>
      <w:tblStyleRowBandSize w:val="1"/>
      <w:tblStyleColBandSize w:val="1"/>
      <w:tblBorders>
        <w:top w:val="single" w:sz="4" w:space="0" w:color="70AD47"/>
        <w:left w:val="single" w:sz="4" w:space="0" w:color="70AD47"/>
        <w:bottom w:val="single" w:sz="4" w:space="0" w:color="70AD47"/>
        <w:right w:val="single" w:sz="4" w:space="0" w:color="70AD47"/>
      </w:tblBorders>
      <w:tblCellMar>
        <w:top w:w="0" w:type="dxa"/>
        <w:left w:w="0" w:type="dxa"/>
        <w:bottom w:w="0" w:type="dxa"/>
        <w:right w:w="0" w:type="dxa"/>
      </w:tblCellMar>
    </w:tblPr>
  </w:style>
  <w:style w:type="table" w:styleId="ListTable4">
    <w:name w:val="List Table 4"/>
    <w:uiPriority w:val="49"/>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CellMar>
        <w:top w:w="0" w:type="dxa"/>
        <w:left w:w="0" w:type="dxa"/>
        <w:bottom w:w="0" w:type="dxa"/>
        <w:right w:w="0" w:type="dxa"/>
      </w:tblCellMar>
    </w:tblPr>
  </w:style>
  <w:style w:type="table" w:styleId="ListTable4-Accent1">
    <w:name w:val="List Table 4 Accent 1"/>
    <w:uiPriority w:val="49"/>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CellMar>
        <w:top w:w="0" w:type="dxa"/>
        <w:left w:w="0" w:type="dxa"/>
        <w:bottom w:w="0" w:type="dxa"/>
        <w:right w:w="0" w:type="dxa"/>
      </w:tblCellMar>
    </w:tblPr>
  </w:style>
  <w:style w:type="table" w:styleId="ListTable4-Accent2">
    <w:name w:val="List Table 4 Accent 2"/>
    <w:uiPriority w:val="49"/>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CellMar>
        <w:top w:w="0" w:type="dxa"/>
        <w:left w:w="0" w:type="dxa"/>
        <w:bottom w:w="0" w:type="dxa"/>
        <w:right w:w="0" w:type="dxa"/>
      </w:tblCellMar>
    </w:tblPr>
  </w:style>
  <w:style w:type="table" w:styleId="ListTable4-Accent3">
    <w:name w:val="List Table 4 Accent 3"/>
    <w:uiPriority w:val="49"/>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CellMar>
        <w:top w:w="0" w:type="dxa"/>
        <w:left w:w="0" w:type="dxa"/>
        <w:bottom w:w="0" w:type="dxa"/>
        <w:right w:w="0" w:type="dxa"/>
      </w:tblCellMar>
    </w:tblPr>
  </w:style>
  <w:style w:type="table" w:styleId="ListTable4-Accent4">
    <w:name w:val="List Table 4 Accent 4"/>
    <w:uiPriority w:val="49"/>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CellMar>
        <w:top w:w="0" w:type="dxa"/>
        <w:left w:w="0" w:type="dxa"/>
        <w:bottom w:w="0" w:type="dxa"/>
        <w:right w:w="0" w:type="dxa"/>
      </w:tblCellMar>
    </w:tblPr>
  </w:style>
  <w:style w:type="table" w:styleId="ListTable4-Accent5">
    <w:name w:val="List Table 4 Accent 5"/>
    <w:uiPriority w:val="49"/>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CellMar>
        <w:top w:w="0" w:type="dxa"/>
        <w:left w:w="0" w:type="dxa"/>
        <w:bottom w:w="0" w:type="dxa"/>
        <w:right w:w="0" w:type="dxa"/>
      </w:tblCellMar>
    </w:tblPr>
  </w:style>
  <w:style w:type="table" w:styleId="ListTable4-Accent6">
    <w:name w:val="List Table 4 Accent 6"/>
    <w:uiPriority w:val="49"/>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CellMar>
        <w:top w:w="0" w:type="dxa"/>
        <w:left w:w="0" w:type="dxa"/>
        <w:bottom w:w="0" w:type="dxa"/>
        <w:right w:w="0" w:type="dxa"/>
      </w:tblCellMar>
    </w:tblPr>
  </w:style>
  <w:style w:type="table" w:styleId="ListTable5Dark">
    <w:name w:val="List Table 5 Dark"/>
    <w:uiPriority w:val="50"/>
    <w:rsid w:val="00B825F7"/>
    <w:rPr>
      <w:color w:val="FFFFFF"/>
      <w:sz w:val="22"/>
      <w:szCs w:val="22"/>
    </w:rPr>
    <w:tblPr>
      <w:tblStyleRowBandSize w:val="1"/>
      <w:tblStyleColBandSize w:val="1"/>
      <w:tblBorders>
        <w:top w:val="single" w:sz="24" w:space="0" w:color="000000"/>
        <w:left w:val="single" w:sz="24" w:space="0" w:color="000000"/>
        <w:bottom w:val="single" w:sz="24" w:space="0" w:color="000000"/>
        <w:right w:val="single" w:sz="24" w:space="0" w:color="000000"/>
      </w:tblBorders>
      <w:tblCellMar>
        <w:top w:w="0" w:type="dxa"/>
        <w:left w:w="0" w:type="dxa"/>
        <w:bottom w:w="0" w:type="dxa"/>
        <w:right w:w="0" w:type="dxa"/>
      </w:tblCellMar>
    </w:tblPr>
    <w:tcPr>
      <w:shd w:val="clear" w:color="auto" w:fill="000000"/>
    </w:tcPr>
  </w:style>
  <w:style w:type="table" w:styleId="ListTable5Dark-Accent1">
    <w:name w:val="List Table 5 Dark Accent 1"/>
    <w:uiPriority w:val="50"/>
    <w:rsid w:val="00B825F7"/>
    <w:rPr>
      <w:color w:val="FFFFFF"/>
      <w:sz w:val="22"/>
      <w:szCs w:val="22"/>
    </w:rPr>
    <w:tblPr>
      <w:tblStyleRowBandSize w:val="1"/>
      <w:tblStyleColBandSize w:val="1"/>
      <w:tblBorders>
        <w:top w:val="single" w:sz="24" w:space="0" w:color="5B9BD5"/>
        <w:left w:val="single" w:sz="24" w:space="0" w:color="5B9BD5"/>
        <w:bottom w:val="single" w:sz="24" w:space="0" w:color="5B9BD5"/>
        <w:right w:val="single" w:sz="24" w:space="0" w:color="5B9BD5"/>
      </w:tblBorders>
      <w:tblCellMar>
        <w:top w:w="0" w:type="dxa"/>
        <w:left w:w="0" w:type="dxa"/>
        <w:bottom w:w="0" w:type="dxa"/>
        <w:right w:w="0" w:type="dxa"/>
      </w:tblCellMar>
    </w:tblPr>
    <w:tcPr>
      <w:shd w:val="clear" w:color="auto" w:fill="5B9BD5"/>
    </w:tcPr>
  </w:style>
  <w:style w:type="table" w:styleId="ListTable5Dark-Accent2">
    <w:name w:val="List Table 5 Dark Accent 2"/>
    <w:uiPriority w:val="50"/>
    <w:rsid w:val="00B825F7"/>
    <w:rPr>
      <w:color w:val="FFFFFF"/>
      <w:sz w:val="22"/>
      <w:szCs w:val="22"/>
    </w:rPr>
    <w:tblPr>
      <w:tblStyleRowBandSize w:val="1"/>
      <w:tblStyleColBandSize w:val="1"/>
      <w:tblBorders>
        <w:top w:val="single" w:sz="24" w:space="0" w:color="ED7D31"/>
        <w:left w:val="single" w:sz="24" w:space="0" w:color="ED7D31"/>
        <w:bottom w:val="single" w:sz="24" w:space="0" w:color="ED7D31"/>
        <w:right w:val="single" w:sz="24" w:space="0" w:color="ED7D31"/>
      </w:tblBorders>
      <w:tblCellMar>
        <w:top w:w="0" w:type="dxa"/>
        <w:left w:w="0" w:type="dxa"/>
        <w:bottom w:w="0" w:type="dxa"/>
        <w:right w:w="0" w:type="dxa"/>
      </w:tblCellMar>
    </w:tblPr>
    <w:tcPr>
      <w:shd w:val="clear" w:color="auto" w:fill="ED7D31"/>
    </w:tcPr>
  </w:style>
  <w:style w:type="table" w:styleId="ListTable5Dark-Accent3">
    <w:name w:val="List Table 5 Dark Accent 3"/>
    <w:uiPriority w:val="50"/>
    <w:rsid w:val="00B825F7"/>
    <w:rPr>
      <w:color w:val="FFFFFF"/>
      <w:sz w:val="22"/>
      <w:szCs w:val="22"/>
    </w:rPr>
    <w:tblPr>
      <w:tblStyleRowBandSize w:val="1"/>
      <w:tblStyleColBandSize w:val="1"/>
      <w:tblBorders>
        <w:top w:val="single" w:sz="24" w:space="0" w:color="A5A5A5"/>
        <w:left w:val="single" w:sz="24" w:space="0" w:color="A5A5A5"/>
        <w:bottom w:val="single" w:sz="24" w:space="0" w:color="A5A5A5"/>
        <w:right w:val="single" w:sz="24" w:space="0" w:color="A5A5A5"/>
      </w:tblBorders>
      <w:tblCellMar>
        <w:top w:w="0" w:type="dxa"/>
        <w:left w:w="0" w:type="dxa"/>
        <w:bottom w:w="0" w:type="dxa"/>
        <w:right w:w="0" w:type="dxa"/>
      </w:tblCellMar>
    </w:tblPr>
    <w:tcPr>
      <w:shd w:val="clear" w:color="auto" w:fill="A5A5A5"/>
    </w:tcPr>
  </w:style>
  <w:style w:type="table" w:styleId="ListTable5Dark-Accent4">
    <w:name w:val="List Table 5 Dark Accent 4"/>
    <w:uiPriority w:val="50"/>
    <w:rsid w:val="00B825F7"/>
    <w:rPr>
      <w:color w:val="FFFFFF"/>
      <w:sz w:val="22"/>
      <w:szCs w:val="22"/>
    </w:rPr>
    <w:tblPr>
      <w:tblStyleRowBandSize w:val="1"/>
      <w:tblStyleColBandSize w:val="1"/>
      <w:tblBorders>
        <w:top w:val="single" w:sz="24" w:space="0" w:color="FFC000"/>
        <w:left w:val="single" w:sz="24" w:space="0" w:color="FFC000"/>
        <w:bottom w:val="single" w:sz="24" w:space="0" w:color="FFC000"/>
        <w:right w:val="single" w:sz="24" w:space="0" w:color="FFC000"/>
      </w:tblBorders>
      <w:tblCellMar>
        <w:top w:w="0" w:type="dxa"/>
        <w:left w:w="0" w:type="dxa"/>
        <w:bottom w:w="0" w:type="dxa"/>
        <w:right w:w="0" w:type="dxa"/>
      </w:tblCellMar>
    </w:tblPr>
    <w:tcPr>
      <w:shd w:val="clear" w:color="auto" w:fill="FFC000"/>
    </w:tcPr>
  </w:style>
  <w:style w:type="table" w:styleId="ListTable5Dark-Accent5">
    <w:name w:val="List Table 5 Dark Accent 5"/>
    <w:uiPriority w:val="50"/>
    <w:rsid w:val="00B825F7"/>
    <w:rPr>
      <w:color w:val="FFFFFF"/>
      <w:sz w:val="22"/>
      <w:szCs w:val="22"/>
    </w:rPr>
    <w:tblPr>
      <w:tblStyleRowBandSize w:val="1"/>
      <w:tblStyleColBandSize w:val="1"/>
      <w:tblBorders>
        <w:top w:val="single" w:sz="24" w:space="0" w:color="4472C4"/>
        <w:left w:val="single" w:sz="24" w:space="0" w:color="4472C4"/>
        <w:bottom w:val="single" w:sz="24" w:space="0" w:color="4472C4"/>
        <w:right w:val="single" w:sz="24" w:space="0" w:color="4472C4"/>
      </w:tblBorders>
      <w:tblCellMar>
        <w:top w:w="0" w:type="dxa"/>
        <w:left w:w="0" w:type="dxa"/>
        <w:bottom w:w="0" w:type="dxa"/>
        <w:right w:w="0" w:type="dxa"/>
      </w:tblCellMar>
    </w:tblPr>
    <w:tcPr>
      <w:shd w:val="clear" w:color="auto" w:fill="4472C4"/>
    </w:tcPr>
  </w:style>
  <w:style w:type="table" w:styleId="ListTable5Dark-Accent6">
    <w:name w:val="List Table 5 Dark Accent 6"/>
    <w:uiPriority w:val="50"/>
    <w:rsid w:val="00B825F7"/>
    <w:rPr>
      <w:color w:val="FFFFFF"/>
      <w:sz w:val="22"/>
      <w:szCs w:val="22"/>
    </w:rPr>
    <w:tblPr>
      <w:tblStyleRowBandSize w:val="1"/>
      <w:tblStyleColBandSize w:val="1"/>
      <w:tblBorders>
        <w:top w:val="single" w:sz="24" w:space="0" w:color="70AD47"/>
        <w:left w:val="single" w:sz="24" w:space="0" w:color="70AD47"/>
        <w:bottom w:val="single" w:sz="24" w:space="0" w:color="70AD47"/>
        <w:right w:val="single" w:sz="24" w:space="0" w:color="70AD47"/>
      </w:tblBorders>
      <w:tblCellMar>
        <w:top w:w="0" w:type="dxa"/>
        <w:left w:w="0" w:type="dxa"/>
        <w:bottom w:w="0" w:type="dxa"/>
        <w:right w:w="0" w:type="dxa"/>
      </w:tblCellMar>
    </w:tblPr>
    <w:tcPr>
      <w:shd w:val="clear" w:color="auto" w:fill="70AD47"/>
    </w:tcPr>
  </w:style>
  <w:style w:type="table" w:styleId="ListTable6Colorful">
    <w:name w:val="List Table 6 Colorful"/>
    <w:uiPriority w:val="51"/>
    <w:rsid w:val="00B825F7"/>
    <w:rPr>
      <w:color w:val="000000"/>
      <w:sz w:val="22"/>
      <w:szCs w:val="22"/>
    </w:rPr>
    <w:tblPr>
      <w:tblStyleRowBandSize w:val="1"/>
      <w:tblStyleColBandSize w:val="1"/>
      <w:tblBorders>
        <w:top w:val="single" w:sz="4" w:space="0" w:color="000000"/>
        <w:bottom w:val="single" w:sz="4" w:space="0" w:color="000000"/>
      </w:tblBorders>
      <w:tblCellMar>
        <w:top w:w="0" w:type="dxa"/>
        <w:left w:w="0" w:type="dxa"/>
        <w:bottom w:w="0" w:type="dxa"/>
        <w:right w:w="0" w:type="dxa"/>
      </w:tblCellMar>
    </w:tblPr>
  </w:style>
  <w:style w:type="table" w:styleId="ListTable6Colorful-Accent1">
    <w:name w:val="List Table 6 Colorful Accent 1"/>
    <w:uiPriority w:val="51"/>
    <w:rsid w:val="00B825F7"/>
    <w:rPr>
      <w:color w:val="2E74B5"/>
      <w:sz w:val="22"/>
      <w:szCs w:val="22"/>
    </w:rPr>
    <w:tblPr>
      <w:tblStyleRowBandSize w:val="1"/>
      <w:tblStyleColBandSize w:val="1"/>
      <w:tblBorders>
        <w:top w:val="single" w:sz="4" w:space="0" w:color="5B9BD5"/>
        <w:bottom w:val="single" w:sz="4" w:space="0" w:color="5B9BD5"/>
      </w:tblBorders>
      <w:tblCellMar>
        <w:top w:w="0" w:type="dxa"/>
        <w:left w:w="0" w:type="dxa"/>
        <w:bottom w:w="0" w:type="dxa"/>
        <w:right w:w="0" w:type="dxa"/>
      </w:tblCellMar>
    </w:tblPr>
  </w:style>
  <w:style w:type="table" w:styleId="ListTable6Colorful-Accent2">
    <w:name w:val="List Table 6 Colorful Accent 2"/>
    <w:uiPriority w:val="51"/>
    <w:rsid w:val="00B825F7"/>
    <w:rPr>
      <w:color w:val="C45911"/>
      <w:sz w:val="22"/>
      <w:szCs w:val="22"/>
    </w:rPr>
    <w:tblPr>
      <w:tblStyleRowBandSize w:val="1"/>
      <w:tblStyleColBandSize w:val="1"/>
      <w:tblBorders>
        <w:top w:val="single" w:sz="4" w:space="0" w:color="ED7D31"/>
        <w:bottom w:val="single" w:sz="4" w:space="0" w:color="ED7D31"/>
      </w:tblBorders>
      <w:tblCellMar>
        <w:top w:w="0" w:type="dxa"/>
        <w:left w:w="0" w:type="dxa"/>
        <w:bottom w:w="0" w:type="dxa"/>
        <w:right w:w="0" w:type="dxa"/>
      </w:tblCellMar>
    </w:tblPr>
  </w:style>
  <w:style w:type="table" w:styleId="ListTable6Colorful-Accent3">
    <w:name w:val="List Table 6 Colorful Accent 3"/>
    <w:uiPriority w:val="51"/>
    <w:rsid w:val="00B825F7"/>
    <w:rPr>
      <w:color w:val="7B7B7B"/>
      <w:sz w:val="22"/>
      <w:szCs w:val="22"/>
    </w:rPr>
    <w:tblPr>
      <w:tblStyleRowBandSize w:val="1"/>
      <w:tblStyleColBandSize w:val="1"/>
      <w:tblBorders>
        <w:top w:val="single" w:sz="4" w:space="0" w:color="A5A5A5"/>
        <w:bottom w:val="single" w:sz="4" w:space="0" w:color="A5A5A5"/>
      </w:tblBorders>
      <w:tblCellMar>
        <w:top w:w="0" w:type="dxa"/>
        <w:left w:w="0" w:type="dxa"/>
        <w:bottom w:w="0" w:type="dxa"/>
        <w:right w:w="0" w:type="dxa"/>
      </w:tblCellMar>
    </w:tblPr>
  </w:style>
  <w:style w:type="table" w:styleId="ListTable6Colorful-Accent4">
    <w:name w:val="List Table 6 Colorful Accent 4"/>
    <w:uiPriority w:val="51"/>
    <w:rsid w:val="00B825F7"/>
    <w:rPr>
      <w:color w:val="BF8F00"/>
      <w:sz w:val="22"/>
      <w:szCs w:val="22"/>
    </w:rPr>
    <w:tblPr>
      <w:tblStyleRowBandSize w:val="1"/>
      <w:tblStyleColBandSize w:val="1"/>
      <w:tblBorders>
        <w:top w:val="single" w:sz="4" w:space="0" w:color="FFC000"/>
        <w:bottom w:val="single" w:sz="4" w:space="0" w:color="FFC000"/>
      </w:tblBorders>
      <w:tblCellMar>
        <w:top w:w="0" w:type="dxa"/>
        <w:left w:w="0" w:type="dxa"/>
        <w:bottom w:w="0" w:type="dxa"/>
        <w:right w:w="0" w:type="dxa"/>
      </w:tblCellMar>
    </w:tblPr>
  </w:style>
  <w:style w:type="table" w:styleId="ListTable6Colorful-Accent5">
    <w:name w:val="List Table 6 Colorful Accent 5"/>
    <w:uiPriority w:val="51"/>
    <w:rsid w:val="00B825F7"/>
    <w:rPr>
      <w:color w:val="2F5496"/>
      <w:sz w:val="22"/>
      <w:szCs w:val="22"/>
    </w:rPr>
    <w:tblPr>
      <w:tblStyleRowBandSize w:val="1"/>
      <w:tblStyleColBandSize w:val="1"/>
      <w:tblBorders>
        <w:top w:val="single" w:sz="4" w:space="0" w:color="4472C4"/>
        <w:bottom w:val="single" w:sz="4" w:space="0" w:color="4472C4"/>
      </w:tblBorders>
      <w:tblCellMar>
        <w:top w:w="0" w:type="dxa"/>
        <w:left w:w="0" w:type="dxa"/>
        <w:bottom w:w="0" w:type="dxa"/>
        <w:right w:w="0" w:type="dxa"/>
      </w:tblCellMar>
    </w:tblPr>
  </w:style>
  <w:style w:type="table" w:styleId="ListTable6Colorful-Accent6">
    <w:name w:val="List Table 6 Colorful Accent 6"/>
    <w:uiPriority w:val="51"/>
    <w:rsid w:val="00B825F7"/>
    <w:rPr>
      <w:color w:val="538135"/>
      <w:sz w:val="22"/>
      <w:szCs w:val="22"/>
    </w:rPr>
    <w:tblPr>
      <w:tblStyleRowBandSize w:val="1"/>
      <w:tblStyleColBandSize w:val="1"/>
      <w:tblBorders>
        <w:top w:val="single" w:sz="4" w:space="0" w:color="70AD47"/>
        <w:bottom w:val="single" w:sz="4" w:space="0" w:color="70AD47"/>
      </w:tblBorders>
      <w:tblCellMar>
        <w:top w:w="0" w:type="dxa"/>
        <w:left w:w="0" w:type="dxa"/>
        <w:bottom w:w="0" w:type="dxa"/>
        <w:right w:w="0" w:type="dxa"/>
      </w:tblCellMar>
    </w:tblPr>
  </w:style>
  <w:style w:type="table" w:styleId="ListTable7Colorful">
    <w:name w:val="List Table 7 Colorful"/>
    <w:uiPriority w:val="52"/>
    <w:rsid w:val="00B825F7"/>
    <w:rPr>
      <w:color w:val="000000"/>
      <w:sz w:val="22"/>
      <w:szCs w:val="22"/>
    </w:rPr>
    <w:tblPr>
      <w:tblStyleRowBandSize w:val="1"/>
      <w:tblStyleColBandSize w:val="1"/>
      <w:tblCellMar>
        <w:top w:w="0" w:type="dxa"/>
        <w:left w:w="0" w:type="dxa"/>
        <w:bottom w:w="0" w:type="dxa"/>
        <w:right w:w="0" w:type="dxa"/>
      </w:tblCellMar>
    </w:tblPr>
  </w:style>
  <w:style w:type="table" w:styleId="ListTable7Colorful-Accent1">
    <w:name w:val="List Table 7 Colorful Accent 1"/>
    <w:uiPriority w:val="52"/>
    <w:rsid w:val="00B825F7"/>
    <w:rPr>
      <w:color w:val="2E74B5"/>
      <w:sz w:val="22"/>
      <w:szCs w:val="22"/>
    </w:rPr>
    <w:tblPr>
      <w:tblStyleRowBandSize w:val="1"/>
      <w:tblStyleColBandSize w:val="1"/>
      <w:tblCellMar>
        <w:top w:w="0" w:type="dxa"/>
        <w:left w:w="0" w:type="dxa"/>
        <w:bottom w:w="0" w:type="dxa"/>
        <w:right w:w="0" w:type="dxa"/>
      </w:tblCellMar>
    </w:tblPr>
  </w:style>
  <w:style w:type="table" w:styleId="ListTable7Colorful-Accent2">
    <w:name w:val="List Table 7 Colorful Accent 2"/>
    <w:uiPriority w:val="52"/>
    <w:rsid w:val="00B825F7"/>
    <w:rPr>
      <w:color w:val="C45911"/>
      <w:sz w:val="22"/>
      <w:szCs w:val="22"/>
    </w:rPr>
    <w:tblPr>
      <w:tblStyleRowBandSize w:val="1"/>
      <w:tblStyleColBandSize w:val="1"/>
      <w:tblCellMar>
        <w:top w:w="0" w:type="dxa"/>
        <w:left w:w="0" w:type="dxa"/>
        <w:bottom w:w="0" w:type="dxa"/>
        <w:right w:w="0" w:type="dxa"/>
      </w:tblCellMar>
    </w:tblPr>
  </w:style>
  <w:style w:type="table" w:styleId="ListTable7Colorful-Accent3">
    <w:name w:val="List Table 7 Colorful Accent 3"/>
    <w:uiPriority w:val="52"/>
    <w:rsid w:val="00B825F7"/>
    <w:rPr>
      <w:color w:val="7B7B7B"/>
      <w:sz w:val="22"/>
      <w:szCs w:val="22"/>
    </w:rPr>
    <w:tblPr>
      <w:tblStyleRowBandSize w:val="1"/>
      <w:tblStyleColBandSize w:val="1"/>
      <w:tblCellMar>
        <w:top w:w="0" w:type="dxa"/>
        <w:left w:w="0" w:type="dxa"/>
        <w:bottom w:w="0" w:type="dxa"/>
        <w:right w:w="0" w:type="dxa"/>
      </w:tblCellMar>
    </w:tblPr>
  </w:style>
  <w:style w:type="table" w:styleId="ListTable7Colorful-Accent4">
    <w:name w:val="List Table 7 Colorful Accent 4"/>
    <w:uiPriority w:val="52"/>
    <w:rsid w:val="00B825F7"/>
    <w:rPr>
      <w:color w:val="BF8F00"/>
      <w:sz w:val="22"/>
      <w:szCs w:val="22"/>
    </w:rPr>
    <w:tblPr>
      <w:tblStyleRowBandSize w:val="1"/>
      <w:tblStyleColBandSize w:val="1"/>
      <w:tblCellMar>
        <w:top w:w="0" w:type="dxa"/>
        <w:left w:w="0" w:type="dxa"/>
        <w:bottom w:w="0" w:type="dxa"/>
        <w:right w:w="0" w:type="dxa"/>
      </w:tblCellMar>
    </w:tblPr>
  </w:style>
  <w:style w:type="table" w:styleId="ListTable7Colorful-Accent5">
    <w:name w:val="List Table 7 Colorful Accent 5"/>
    <w:uiPriority w:val="52"/>
    <w:rsid w:val="00B825F7"/>
    <w:rPr>
      <w:color w:val="2F5496"/>
      <w:sz w:val="22"/>
      <w:szCs w:val="22"/>
    </w:rPr>
    <w:tblPr>
      <w:tblStyleRowBandSize w:val="1"/>
      <w:tblStyleColBandSize w:val="1"/>
      <w:tblCellMar>
        <w:top w:w="0" w:type="dxa"/>
        <w:left w:w="0" w:type="dxa"/>
        <w:bottom w:w="0" w:type="dxa"/>
        <w:right w:w="0" w:type="dxa"/>
      </w:tblCellMar>
    </w:tblPr>
  </w:style>
  <w:style w:type="table" w:styleId="ListTable7Colorful-Accent6">
    <w:name w:val="List Table 7 Colorful Accent 6"/>
    <w:uiPriority w:val="52"/>
    <w:rsid w:val="00B825F7"/>
    <w:rPr>
      <w:color w:val="538135"/>
      <w:sz w:val="22"/>
      <w:szCs w:val="22"/>
    </w:rPr>
    <w:tblPr>
      <w:tblStyleRowBandSize w:val="1"/>
      <w:tblStyleColBandSize w:val="1"/>
      <w:tblCellMar>
        <w:top w:w="0" w:type="dxa"/>
        <w:left w:w="0" w:type="dxa"/>
        <w:bottom w:w="0" w:type="dxa"/>
        <w:right w:w="0" w:type="dxa"/>
      </w:tblCellMar>
    </w:tblPr>
  </w:style>
  <w:style w:type="paragraph" w:styleId="MacroText">
    <w:name w:val="macro"/>
    <w:link w:val="MacroTextChar"/>
    <w:uiPriority w:val="99"/>
    <w:semiHidden/>
    <w:unhideWhenUsed/>
    <w:rsid w:val="00B825F7"/>
    <w:pPr>
      <w:tabs>
        <w:tab w:val="left" w:pos="480"/>
        <w:tab w:val="left" w:pos="960"/>
        <w:tab w:val="left" w:pos="1440"/>
        <w:tab w:val="left" w:pos="1920"/>
        <w:tab w:val="left" w:pos="2400"/>
        <w:tab w:val="left" w:pos="2880"/>
        <w:tab w:val="left" w:pos="3360"/>
        <w:tab w:val="left" w:pos="3840"/>
        <w:tab w:val="left" w:pos="4320"/>
      </w:tabs>
      <w:spacing w:after="160" w:line="259" w:lineRule="auto"/>
    </w:pPr>
    <w:rPr>
      <w:rFonts w:cs="Arial"/>
    </w:rPr>
  </w:style>
  <w:style w:type="character" w:customStyle="1" w:styleId="MacroTextChar">
    <w:name w:val="Macro Text Char"/>
    <w:link w:val="MacroText"/>
    <w:uiPriority w:val="99"/>
    <w:semiHidden/>
    <w:rsid w:val="00B825F7"/>
    <w:rPr>
      <w:rFonts w:ascii="Arial" w:hAnsi="Arial" w:cs="Arial"/>
      <w:sz w:val="20"/>
      <w:szCs w:val="20"/>
    </w:rPr>
  </w:style>
  <w:style w:type="table" w:styleId="LightGrid-Accent1">
    <w:name w:val="Light Grid Accent 1"/>
    <w:uiPriority w:val="67"/>
    <w:semiHidden/>
    <w:unhideWhenUsed/>
    <w:rsid w:val="00B825F7"/>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0" w:type="dxa"/>
        <w:bottom w:w="0" w:type="dxa"/>
        <w:right w:w="0" w:type="dxa"/>
      </w:tblCellMar>
    </w:tblPr>
    <w:tcPr>
      <w:shd w:val="clear" w:color="auto" w:fill="C0C0C0"/>
    </w:tcPr>
  </w:style>
  <w:style w:type="table" w:styleId="LightGrid-Accent2">
    <w:name w:val="Light Grid Accent 2"/>
    <w:uiPriority w:val="67"/>
    <w:semiHidden/>
    <w:unhideWhenUsed/>
    <w:rsid w:val="00B825F7"/>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0" w:type="dxa"/>
        <w:bottom w:w="0" w:type="dxa"/>
        <w:right w:w="0" w:type="dxa"/>
      </w:tblCellMar>
    </w:tblPr>
    <w:tcPr>
      <w:shd w:val="clear" w:color="auto" w:fill="D6E6F4"/>
    </w:tcPr>
  </w:style>
  <w:style w:type="table" w:styleId="LightGrid-Accent3">
    <w:name w:val="Light Grid Accent 3"/>
    <w:uiPriority w:val="67"/>
    <w:semiHidden/>
    <w:unhideWhenUsed/>
    <w:rsid w:val="00B825F7"/>
    <w:rPr>
      <w:sz w:val="22"/>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CellMar>
        <w:top w:w="0" w:type="dxa"/>
        <w:left w:w="0" w:type="dxa"/>
        <w:bottom w:w="0" w:type="dxa"/>
        <w:right w:w="0" w:type="dxa"/>
      </w:tblCellMar>
    </w:tblPr>
    <w:tcPr>
      <w:shd w:val="clear" w:color="auto" w:fill="FADECB"/>
    </w:tcPr>
  </w:style>
  <w:style w:type="table" w:styleId="LightGrid-Accent4">
    <w:name w:val="Light Grid Accent 4"/>
    <w:uiPriority w:val="67"/>
    <w:semiHidden/>
    <w:unhideWhenUsed/>
    <w:rsid w:val="00B825F7"/>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0" w:type="dxa"/>
        <w:bottom w:w="0" w:type="dxa"/>
        <w:right w:w="0" w:type="dxa"/>
      </w:tblCellMar>
    </w:tblPr>
    <w:tcPr>
      <w:shd w:val="clear" w:color="auto" w:fill="E8E8E8"/>
    </w:tcPr>
  </w:style>
  <w:style w:type="table" w:styleId="LightGrid-Accent5">
    <w:name w:val="Light Grid Accent 5"/>
    <w:uiPriority w:val="67"/>
    <w:semiHidden/>
    <w:unhideWhenUsed/>
    <w:rsid w:val="00B825F7"/>
    <w:rPr>
      <w:sz w:val="22"/>
      <w:szCs w:val="22"/>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CellMar>
        <w:top w:w="0" w:type="dxa"/>
        <w:left w:w="0" w:type="dxa"/>
        <w:bottom w:w="0" w:type="dxa"/>
        <w:right w:w="0" w:type="dxa"/>
      </w:tblCellMar>
    </w:tblPr>
    <w:tcPr>
      <w:shd w:val="clear" w:color="auto" w:fill="FFEFC0"/>
    </w:tcPr>
  </w:style>
  <w:style w:type="table" w:styleId="LightGrid-Accent6">
    <w:name w:val="Light Grid Accent 6"/>
    <w:uiPriority w:val="67"/>
    <w:semiHidden/>
    <w:unhideWhenUsed/>
    <w:rsid w:val="00B825F7"/>
    <w:rPr>
      <w:sz w:val="22"/>
      <w:szCs w:val="22"/>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CellMar>
        <w:top w:w="0" w:type="dxa"/>
        <w:left w:w="0" w:type="dxa"/>
        <w:bottom w:w="0" w:type="dxa"/>
        <w:right w:w="0" w:type="dxa"/>
      </w:tblCellMar>
    </w:tblPr>
    <w:tcPr>
      <w:shd w:val="clear" w:color="auto" w:fill="D0DBF0"/>
    </w:tcPr>
  </w:style>
  <w:style w:type="table" w:customStyle="1" w:styleId="SubtleReference1">
    <w:name w:val="Subtle Reference1"/>
    <w:uiPriority w:val="67"/>
    <w:qFormat/>
    <w:rsid w:val="00B825F7"/>
    <w:rPr>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CellMar>
        <w:top w:w="0" w:type="dxa"/>
        <w:left w:w="0" w:type="dxa"/>
        <w:bottom w:w="0" w:type="dxa"/>
        <w:right w:w="0" w:type="dxa"/>
      </w:tblCellMar>
    </w:tblPr>
    <w:tcPr>
      <w:shd w:val="clear" w:color="auto" w:fill="DBEBD0"/>
    </w:tcPr>
  </w:style>
  <w:style w:type="table" w:styleId="MediumShading1-Accent1">
    <w:name w:val="Medium Shading 1 Accent 1"/>
    <w:uiPriority w:val="68"/>
    <w:semiHidden/>
    <w:unhideWhenUsed/>
    <w:rsid w:val="00B825F7"/>
    <w:rPr>
      <w:rFonts w:eastAsia="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C0C0C0"/>
    </w:tcPr>
  </w:style>
  <w:style w:type="table" w:styleId="MediumShading1-Accent2">
    <w:name w:val="Medium Shading 1 Accent 2"/>
    <w:uiPriority w:val="68"/>
    <w:semiHidden/>
    <w:unhideWhenUsed/>
    <w:rsid w:val="00B825F7"/>
    <w:rPr>
      <w:rFonts w:eastAsia="Times New Roman"/>
      <w:color w:val="000000"/>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0" w:type="dxa"/>
        <w:bottom w:w="0" w:type="dxa"/>
        <w:right w:w="0" w:type="dxa"/>
      </w:tblCellMar>
    </w:tblPr>
    <w:tcPr>
      <w:shd w:val="clear" w:color="auto" w:fill="D6E6F4"/>
    </w:tcPr>
  </w:style>
  <w:style w:type="table" w:styleId="MediumShading1-Accent3">
    <w:name w:val="Medium Shading 1 Accent 3"/>
    <w:uiPriority w:val="68"/>
    <w:semiHidden/>
    <w:unhideWhenUsed/>
    <w:rsid w:val="00B825F7"/>
    <w:rPr>
      <w:rFonts w:eastAsia="Times New Roman"/>
      <w:color w:val="000000"/>
      <w:sz w:val="22"/>
      <w:szCs w:val="22"/>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CellMar>
        <w:top w:w="0" w:type="dxa"/>
        <w:left w:w="0" w:type="dxa"/>
        <w:bottom w:w="0" w:type="dxa"/>
        <w:right w:w="0" w:type="dxa"/>
      </w:tblCellMar>
    </w:tblPr>
    <w:tcPr>
      <w:shd w:val="clear" w:color="auto" w:fill="FADECB"/>
    </w:tcPr>
  </w:style>
  <w:style w:type="table" w:styleId="MediumShading1-Accent4">
    <w:name w:val="Medium Shading 1 Accent 4"/>
    <w:uiPriority w:val="68"/>
    <w:semiHidden/>
    <w:unhideWhenUsed/>
    <w:rsid w:val="00B825F7"/>
    <w:rPr>
      <w:rFonts w:eastAsia="Times New Roman"/>
      <w:color w:val="000000"/>
      <w:sz w:val="22"/>
      <w:szCs w:val="22"/>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top w:w="0" w:type="dxa"/>
        <w:left w:w="0" w:type="dxa"/>
        <w:bottom w:w="0" w:type="dxa"/>
        <w:right w:w="0" w:type="dxa"/>
      </w:tblCellMar>
    </w:tblPr>
    <w:tcPr>
      <w:shd w:val="clear" w:color="auto" w:fill="E8E8E8"/>
    </w:tcPr>
  </w:style>
  <w:style w:type="table" w:styleId="MediumShading1-Accent5">
    <w:name w:val="Medium Shading 1 Accent 5"/>
    <w:uiPriority w:val="68"/>
    <w:semiHidden/>
    <w:unhideWhenUsed/>
    <w:rsid w:val="00B825F7"/>
    <w:rPr>
      <w:rFonts w:eastAsia="Times New Roman"/>
      <w:color w:val="000000"/>
      <w:sz w:val="22"/>
      <w:szCs w:val="22"/>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0" w:type="dxa"/>
        <w:bottom w:w="0" w:type="dxa"/>
        <w:right w:w="0" w:type="dxa"/>
      </w:tblCellMar>
    </w:tblPr>
    <w:tcPr>
      <w:shd w:val="clear" w:color="auto" w:fill="FFEFC0"/>
    </w:tcPr>
  </w:style>
  <w:style w:type="table" w:styleId="MediumShading1-Accent6">
    <w:name w:val="Medium Shading 1 Accent 6"/>
    <w:uiPriority w:val="68"/>
    <w:semiHidden/>
    <w:unhideWhenUsed/>
    <w:rsid w:val="00B825F7"/>
    <w:rPr>
      <w:rFonts w:eastAsia="Times New Roman"/>
      <w:color w:val="000000"/>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0" w:type="dxa"/>
        <w:bottom w:w="0" w:type="dxa"/>
        <w:right w:w="0" w:type="dxa"/>
      </w:tblCellMar>
    </w:tblPr>
    <w:tcPr>
      <w:shd w:val="clear" w:color="auto" w:fill="D0DBF0"/>
    </w:tcPr>
  </w:style>
  <w:style w:type="table" w:customStyle="1" w:styleId="IntenseReference1">
    <w:name w:val="Intense Reference1"/>
    <w:uiPriority w:val="68"/>
    <w:qFormat/>
    <w:rsid w:val="00B825F7"/>
    <w:rPr>
      <w:rFonts w:eastAsia="Times New Roman"/>
      <w:color w:val="000000"/>
      <w:sz w:val="22"/>
      <w:szCs w:val="22"/>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tcPr>
      <w:shd w:val="clear" w:color="auto" w:fill="DBEBD0"/>
    </w:tcPr>
  </w:style>
  <w:style w:type="table" w:styleId="MediumShading2-Accent1">
    <w:name w:val="Medium Shading 2 Accent 1"/>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C0C0C0"/>
    </w:tcPr>
  </w:style>
  <w:style w:type="table" w:styleId="MediumShading2-Accent2">
    <w:name w:val="Medium Shading 2 Accent 2"/>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6E6F4"/>
    </w:tcPr>
  </w:style>
  <w:style w:type="table" w:styleId="MediumShading2-Accent3">
    <w:name w:val="Medium Shading 2 Accent 3"/>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FADECB"/>
    </w:tcPr>
  </w:style>
  <w:style w:type="table" w:styleId="MediumShading2-Accent4">
    <w:name w:val="Medium Shading 2 Accent 4"/>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E8E8E8"/>
    </w:tcPr>
  </w:style>
  <w:style w:type="table" w:styleId="MediumShading2-Accent5">
    <w:name w:val="Medium Shading 2 Accent 5"/>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FFEFC0"/>
    </w:tcPr>
  </w:style>
  <w:style w:type="table" w:styleId="MediumShading2-Accent6">
    <w:name w:val="Medium Shading 2 Accent 6"/>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0DBF0"/>
    </w:tcPr>
  </w:style>
  <w:style w:type="table" w:customStyle="1" w:styleId="BookTitle1">
    <w:name w:val="Book Title1"/>
    <w:uiPriority w:val="69"/>
    <w:qFormat/>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BEBD0"/>
    </w:tcPr>
  </w:style>
  <w:style w:type="table" w:styleId="LightShading-Accent1">
    <w:name w:val="Light Shading Accent 1"/>
    <w:uiPriority w:val="65"/>
    <w:semiHidden/>
    <w:unhideWhenUsed/>
    <w:rsid w:val="00B825F7"/>
    <w:rPr>
      <w:color w:val="000000"/>
      <w:sz w:val="22"/>
      <w:szCs w:val="22"/>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styleId="DarkList-Accent1">
    <w:name w:val="Dark List Accent 1"/>
    <w:uiPriority w:val="65"/>
    <w:semiHidden/>
    <w:unhideWhenUsed/>
    <w:rsid w:val="00B825F7"/>
    <w:rPr>
      <w:color w:val="000000"/>
      <w:sz w:val="22"/>
      <w:szCs w:val="22"/>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LightShading-Accent3">
    <w:name w:val="Light Shading Accent 3"/>
    <w:uiPriority w:val="65"/>
    <w:semiHidden/>
    <w:unhideWhenUsed/>
    <w:rsid w:val="00B825F7"/>
    <w:rPr>
      <w:color w:val="000000"/>
      <w:sz w:val="22"/>
      <w:szCs w:val="22"/>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LightShading-Accent4">
    <w:name w:val="Light Shading Accent 4"/>
    <w:uiPriority w:val="65"/>
    <w:semiHidden/>
    <w:unhideWhenUsed/>
    <w:rsid w:val="00B825F7"/>
    <w:rPr>
      <w:color w:val="000000"/>
      <w:sz w:val="22"/>
      <w:szCs w:val="22"/>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LightShading-Accent5">
    <w:name w:val="Light Shading Accent 5"/>
    <w:uiPriority w:val="65"/>
    <w:semiHidden/>
    <w:unhideWhenUsed/>
    <w:rsid w:val="00B825F7"/>
    <w:rPr>
      <w:color w:val="000000"/>
      <w:sz w:val="22"/>
      <w:szCs w:val="22"/>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LightShading-Accent6">
    <w:name w:val="Light Shading Accent 6"/>
    <w:uiPriority w:val="65"/>
    <w:semiHidden/>
    <w:unhideWhenUsed/>
    <w:rsid w:val="00B825F7"/>
    <w:rPr>
      <w:color w:val="000000"/>
      <w:sz w:val="22"/>
      <w:szCs w:val="22"/>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customStyle="1" w:styleId="SubtleEmphasis1">
    <w:name w:val="Subtle Emphasis1"/>
    <w:uiPriority w:val="65"/>
    <w:qFormat/>
    <w:rsid w:val="00B825F7"/>
    <w:rPr>
      <w:color w:val="000000"/>
      <w:sz w:val="22"/>
      <w:szCs w:val="22"/>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table" w:styleId="LightList-Accent1">
    <w:name w:val="Light List Accent 1"/>
    <w:uiPriority w:val="66"/>
    <w:semiHidden/>
    <w:unhideWhenUsed/>
    <w:rsid w:val="00B825F7"/>
    <w:rPr>
      <w:rFonts w:eastAsia="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LightList-Accent2">
    <w:name w:val="Light List Accent 2"/>
    <w:uiPriority w:val="66"/>
    <w:semiHidden/>
    <w:unhideWhenUsed/>
    <w:rsid w:val="00B825F7"/>
    <w:rPr>
      <w:rFonts w:eastAsia="Times New Roman"/>
      <w:color w:val="000000"/>
      <w:sz w:val="22"/>
      <w:szCs w:val="22"/>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LightList-Accent3">
    <w:name w:val="Light List Accent 3"/>
    <w:uiPriority w:val="66"/>
    <w:semiHidden/>
    <w:unhideWhenUsed/>
    <w:rsid w:val="00B825F7"/>
    <w:rPr>
      <w:rFonts w:eastAsia="Times New Roman"/>
      <w:color w:val="000000"/>
      <w:sz w:val="22"/>
      <w:szCs w:val="22"/>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LightList-Accent4">
    <w:name w:val="Light List Accent 4"/>
    <w:uiPriority w:val="66"/>
    <w:semiHidden/>
    <w:unhideWhenUsed/>
    <w:rsid w:val="00B825F7"/>
    <w:rPr>
      <w:rFonts w:eastAsia="Times New Roman"/>
      <w:color w:val="000000"/>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LightList-Accent5">
    <w:name w:val="Light List Accent 5"/>
    <w:uiPriority w:val="66"/>
    <w:semiHidden/>
    <w:unhideWhenUsed/>
    <w:rsid w:val="00B825F7"/>
    <w:rPr>
      <w:rFonts w:eastAsia="Times New Roman"/>
      <w:color w:val="000000"/>
      <w:sz w:val="22"/>
      <w:szCs w:val="22"/>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LightList-Accent6">
    <w:name w:val="Light List Accent 6"/>
    <w:uiPriority w:val="66"/>
    <w:semiHidden/>
    <w:unhideWhenUsed/>
    <w:rsid w:val="00B825F7"/>
    <w:rPr>
      <w:rFonts w:eastAsia="Times New Roman"/>
      <w:color w:val="000000"/>
      <w:sz w:val="22"/>
      <w:szCs w:val="22"/>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customStyle="1" w:styleId="IntenseEmphasis1">
    <w:name w:val="Intense Emphasis1"/>
    <w:uiPriority w:val="66"/>
    <w:qFormat/>
    <w:rsid w:val="00B825F7"/>
    <w:rPr>
      <w:rFonts w:eastAsia="Times New Roman"/>
      <w:color w:val="000000"/>
      <w:sz w:val="22"/>
      <w:szCs w:val="22"/>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ColorfulList">
    <w:name w:val="Colorful List"/>
    <w:uiPriority w:val="63"/>
    <w:semiHidden/>
    <w:unhideWhenUsed/>
    <w:rsid w:val="00B825F7"/>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0" w:type="dxa"/>
        <w:bottom w:w="0" w:type="dxa"/>
        <w:right w:w="0" w:type="dxa"/>
      </w:tblCellMar>
    </w:tblPr>
  </w:style>
  <w:style w:type="table" w:styleId="MediumGrid2-Accent1">
    <w:name w:val="Medium Grid 2 Accent 1"/>
    <w:uiPriority w:val="63"/>
    <w:semiHidden/>
    <w:unhideWhenUsed/>
    <w:rsid w:val="00B825F7"/>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CellMar>
        <w:top w:w="0" w:type="dxa"/>
        <w:left w:w="0" w:type="dxa"/>
        <w:bottom w:w="0" w:type="dxa"/>
        <w:right w:w="0" w:type="dxa"/>
      </w:tblCellMar>
    </w:tblPr>
  </w:style>
  <w:style w:type="table" w:styleId="ColorfulList-Accent2">
    <w:name w:val="Colorful List Accent 2"/>
    <w:uiPriority w:val="63"/>
    <w:semiHidden/>
    <w:unhideWhenUsed/>
    <w:rsid w:val="00B825F7"/>
    <w:rPr>
      <w:sz w:val="22"/>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CellMar>
        <w:top w:w="0" w:type="dxa"/>
        <w:left w:w="0" w:type="dxa"/>
        <w:bottom w:w="0" w:type="dxa"/>
        <w:right w:w="0" w:type="dxa"/>
      </w:tblCellMar>
    </w:tblPr>
  </w:style>
  <w:style w:type="table" w:styleId="ColorfulList-Accent3">
    <w:name w:val="Colorful List Accent 3"/>
    <w:uiPriority w:val="63"/>
    <w:semiHidden/>
    <w:unhideWhenUsed/>
    <w:rsid w:val="00B825F7"/>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CellMar>
        <w:top w:w="0" w:type="dxa"/>
        <w:left w:w="0" w:type="dxa"/>
        <w:bottom w:w="0" w:type="dxa"/>
        <w:right w:w="0" w:type="dxa"/>
      </w:tblCellMar>
    </w:tblPr>
  </w:style>
  <w:style w:type="table" w:styleId="ColorfulList-Accent4">
    <w:name w:val="Colorful List Accent 4"/>
    <w:uiPriority w:val="63"/>
    <w:semiHidden/>
    <w:unhideWhenUsed/>
    <w:rsid w:val="00B825F7"/>
    <w:rPr>
      <w:sz w:val="22"/>
      <w:szCs w:val="22"/>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CellMar>
        <w:top w:w="0" w:type="dxa"/>
        <w:left w:w="0" w:type="dxa"/>
        <w:bottom w:w="0" w:type="dxa"/>
        <w:right w:w="0" w:type="dxa"/>
      </w:tblCellMar>
    </w:tblPr>
  </w:style>
  <w:style w:type="table" w:styleId="ColorfulList-Accent5">
    <w:name w:val="Colorful List Accent 5"/>
    <w:uiPriority w:val="63"/>
    <w:semiHidden/>
    <w:unhideWhenUsed/>
    <w:rsid w:val="00B825F7"/>
    <w:rPr>
      <w:sz w:val="22"/>
      <w:szCs w:val="22"/>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CellMar>
        <w:top w:w="0" w:type="dxa"/>
        <w:left w:w="0" w:type="dxa"/>
        <w:bottom w:w="0" w:type="dxa"/>
        <w:right w:w="0" w:type="dxa"/>
      </w:tblCellMar>
    </w:tblPr>
  </w:style>
  <w:style w:type="table" w:styleId="ColorfulList-Accent6">
    <w:name w:val="Colorful List Accent 6"/>
    <w:uiPriority w:val="63"/>
    <w:semiHidden/>
    <w:unhideWhenUsed/>
    <w:rsid w:val="00B825F7"/>
    <w:rPr>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CellMar>
        <w:top w:w="0" w:type="dxa"/>
        <w:left w:w="0" w:type="dxa"/>
        <w:bottom w:w="0" w:type="dxa"/>
        <w:right w:w="0" w:type="dxa"/>
      </w:tblCellMar>
    </w:tblPr>
  </w:style>
  <w:style w:type="table" w:styleId="ColorfulGrid">
    <w:name w:val="Colorful Grid"/>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Grid3-Accent1">
    <w:name w:val="Medium Grid 3 Accent 1"/>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2">
    <w:name w:val="Colorful Grid Accent 2"/>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3">
    <w:name w:val="Colorful Grid Accent 3"/>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4">
    <w:name w:val="Colorful Grid Accent 4"/>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5">
    <w:name w:val="Colorful Grid Accent 5"/>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6">
    <w:name w:val="Colorful Grid Accent 6"/>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paragraph" w:styleId="MessageHeader">
    <w:name w:val="Message Header"/>
    <w:link w:val="MessageHeaderChar"/>
    <w:uiPriority w:val="99"/>
    <w:semiHidden/>
    <w:unhideWhenUsed/>
    <w:rsid w:val="00B825F7"/>
    <w:pPr>
      <w:pBdr>
        <w:top w:val="single" w:sz="6" w:space="1" w:color="auto"/>
        <w:left w:val="single" w:sz="6" w:space="1" w:color="auto"/>
        <w:bottom w:val="single" w:sz="6" w:space="1" w:color="auto"/>
        <w:right w:val="single" w:sz="6" w:space="1" w:color="auto"/>
      </w:pBdr>
      <w:shd w:val="pct20" w:color="auto" w:fill="auto"/>
      <w:ind w:left="1134" w:hanging="1134"/>
    </w:pPr>
    <w:rPr>
      <w:rFonts w:eastAsia="Times New Roman" w:cs="Arial"/>
      <w:sz w:val="24"/>
      <w:szCs w:val="24"/>
    </w:rPr>
  </w:style>
  <w:style w:type="character" w:customStyle="1" w:styleId="MessageHeaderChar">
    <w:name w:val="Message Header Char"/>
    <w:link w:val="MessageHeader"/>
    <w:uiPriority w:val="99"/>
    <w:semiHidden/>
    <w:rsid w:val="00B825F7"/>
    <w:rPr>
      <w:rFonts w:ascii="Arial" w:eastAsia="Times New Roman" w:hAnsi="Arial" w:cs="Arial"/>
      <w:sz w:val="24"/>
      <w:szCs w:val="24"/>
      <w:shd w:val="pct20" w:color="auto" w:fill="auto"/>
    </w:rPr>
  </w:style>
  <w:style w:type="paragraph" w:customStyle="1" w:styleId="MediumGrid21">
    <w:name w:val="Medium Grid 21"/>
    <w:uiPriority w:val="1"/>
    <w:qFormat/>
    <w:rsid w:val="00451CC4"/>
    <w:rPr>
      <w:rFonts w:cs="Arial"/>
      <w:sz w:val="22"/>
      <w:szCs w:val="22"/>
    </w:rPr>
  </w:style>
  <w:style w:type="paragraph" w:styleId="NormalWeb">
    <w:name w:val="Normal (Web)"/>
    <w:unhideWhenUsed/>
    <w:rsid w:val="00B825F7"/>
    <w:rPr>
      <w:rFonts w:cs="Arial"/>
      <w:sz w:val="24"/>
      <w:szCs w:val="24"/>
    </w:rPr>
  </w:style>
  <w:style w:type="paragraph" w:styleId="NormalIndent">
    <w:name w:val="Normal Indent"/>
    <w:uiPriority w:val="99"/>
    <w:semiHidden/>
    <w:unhideWhenUsed/>
    <w:rsid w:val="00B825F7"/>
    <w:pPr>
      <w:ind w:left="720"/>
    </w:pPr>
    <w:rPr>
      <w:rFonts w:cs="Arial"/>
      <w:sz w:val="22"/>
      <w:szCs w:val="22"/>
    </w:rPr>
  </w:style>
  <w:style w:type="paragraph" w:styleId="NoteHeading">
    <w:name w:val="Note Heading"/>
    <w:next w:val="Normal"/>
    <w:link w:val="NoteHeadingChar"/>
    <w:uiPriority w:val="99"/>
    <w:semiHidden/>
    <w:unhideWhenUsed/>
    <w:rsid w:val="00B825F7"/>
    <w:rPr>
      <w:rFonts w:cs="Arial"/>
      <w:sz w:val="22"/>
      <w:szCs w:val="22"/>
    </w:rPr>
  </w:style>
  <w:style w:type="character" w:customStyle="1" w:styleId="NoteHeadingChar">
    <w:name w:val="Note Heading Char"/>
    <w:link w:val="NoteHeading"/>
    <w:uiPriority w:val="99"/>
    <w:semiHidden/>
    <w:rsid w:val="00B825F7"/>
    <w:rPr>
      <w:rFonts w:ascii="Arial" w:hAnsi="Arial" w:cs="Arial"/>
    </w:rPr>
  </w:style>
  <w:style w:type="character" w:styleId="PageNumber">
    <w:name w:val="page number"/>
    <w:uiPriority w:val="99"/>
    <w:semiHidden/>
    <w:unhideWhenUsed/>
    <w:rsid w:val="00B825F7"/>
  </w:style>
  <w:style w:type="character" w:customStyle="1" w:styleId="MediumGrid11">
    <w:name w:val="Medium Grid 11"/>
    <w:uiPriority w:val="99"/>
    <w:semiHidden/>
    <w:rsid w:val="00B825F7"/>
    <w:rPr>
      <w:color w:val="808080"/>
    </w:rPr>
  </w:style>
  <w:style w:type="table" w:styleId="PlainTable3">
    <w:name w:val="Plain Table 3"/>
    <w:uiPriority w:val="43"/>
    <w:rsid w:val="00B825F7"/>
    <w:rPr>
      <w:sz w:val="22"/>
      <w:szCs w:val="22"/>
    </w:rPr>
    <w:tblPr>
      <w:tblStyleRowBandSize w:val="1"/>
      <w:tblStyleColBandSize w:val="1"/>
      <w:tblCellMar>
        <w:top w:w="0" w:type="dxa"/>
        <w:left w:w="0" w:type="dxa"/>
        <w:bottom w:w="0" w:type="dxa"/>
        <w:right w:w="0" w:type="dxa"/>
      </w:tblCellMar>
    </w:tblPr>
  </w:style>
  <w:style w:type="table" w:styleId="PlainTable4">
    <w:name w:val="Plain Table 4"/>
    <w:uiPriority w:val="44"/>
    <w:rsid w:val="00B825F7"/>
    <w:rPr>
      <w:sz w:val="22"/>
      <w:szCs w:val="22"/>
    </w:rPr>
    <w:tblPr>
      <w:tblStyleRowBandSize w:val="1"/>
      <w:tblStyleColBandSize w:val="1"/>
      <w:tblCellMar>
        <w:top w:w="0" w:type="dxa"/>
        <w:left w:w="0" w:type="dxa"/>
        <w:bottom w:w="0" w:type="dxa"/>
        <w:right w:w="0" w:type="dxa"/>
      </w:tblCellMar>
    </w:tblPr>
  </w:style>
  <w:style w:type="table" w:styleId="PlainTable5">
    <w:name w:val="Plain Table 5"/>
    <w:uiPriority w:val="45"/>
    <w:rsid w:val="00B825F7"/>
    <w:rPr>
      <w:sz w:val="22"/>
      <w:szCs w:val="22"/>
    </w:rPr>
    <w:tblPr>
      <w:tblStyleRowBandSize w:val="1"/>
      <w:tblStyleColBandSize w:val="1"/>
      <w:tblCellMar>
        <w:top w:w="0" w:type="dxa"/>
        <w:left w:w="0" w:type="dxa"/>
        <w:bottom w:w="0" w:type="dxa"/>
        <w:right w:w="0" w:type="dxa"/>
      </w:tblCellMar>
    </w:tblPr>
  </w:style>
  <w:style w:type="paragraph" w:styleId="PlainText">
    <w:name w:val="Plain Text"/>
    <w:link w:val="PlainTextChar"/>
    <w:uiPriority w:val="99"/>
    <w:semiHidden/>
    <w:unhideWhenUsed/>
    <w:rsid w:val="00B825F7"/>
    <w:rPr>
      <w:rFonts w:cs="Arial"/>
    </w:rPr>
  </w:style>
  <w:style w:type="character" w:customStyle="1" w:styleId="PlainTextChar">
    <w:name w:val="Plain Text Char"/>
    <w:link w:val="PlainText"/>
    <w:uiPriority w:val="99"/>
    <w:semiHidden/>
    <w:rsid w:val="00B825F7"/>
    <w:rPr>
      <w:rFonts w:ascii="Arial" w:hAnsi="Arial" w:cs="Arial"/>
      <w:sz w:val="20"/>
      <w:szCs w:val="20"/>
    </w:rPr>
  </w:style>
  <w:style w:type="paragraph" w:customStyle="1" w:styleId="ColorfulGrid-Accent11">
    <w:name w:val="Colorful Grid - Accent 11"/>
    <w:next w:val="Normal"/>
    <w:link w:val="ColorfulGrid-Accent1Char"/>
    <w:uiPriority w:val="29"/>
    <w:qFormat/>
    <w:rsid w:val="00B825F7"/>
    <w:pPr>
      <w:spacing w:before="200"/>
      <w:ind w:left="864" w:right="864"/>
      <w:jc w:val="center"/>
    </w:pPr>
    <w:rPr>
      <w:rFonts w:cs="Arial"/>
      <w:i/>
      <w:iCs/>
      <w:color w:val="404040"/>
      <w:sz w:val="22"/>
      <w:szCs w:val="22"/>
    </w:rPr>
  </w:style>
  <w:style w:type="character" w:customStyle="1" w:styleId="ColorfulGrid-Accent1Char">
    <w:name w:val="Colorful Grid - Accent 1 Char"/>
    <w:link w:val="ColorfulGrid-Accent11"/>
    <w:uiPriority w:val="29"/>
    <w:rsid w:val="00B825F7"/>
    <w:rPr>
      <w:rFonts w:ascii="Arial" w:hAnsi="Arial" w:cs="Arial"/>
      <w:i/>
      <w:iCs/>
      <w:color w:val="404040"/>
    </w:rPr>
  </w:style>
  <w:style w:type="paragraph" w:styleId="Salutation">
    <w:name w:val="Salutation"/>
    <w:next w:val="Normal"/>
    <w:link w:val="SalutationChar"/>
    <w:uiPriority w:val="99"/>
    <w:semiHidden/>
    <w:unhideWhenUsed/>
    <w:rsid w:val="00B825F7"/>
    <w:rPr>
      <w:rFonts w:cs="Arial"/>
      <w:sz w:val="22"/>
      <w:szCs w:val="22"/>
    </w:rPr>
  </w:style>
  <w:style w:type="character" w:customStyle="1" w:styleId="SalutationChar">
    <w:name w:val="Salutation Char"/>
    <w:link w:val="Salutation"/>
    <w:uiPriority w:val="99"/>
    <w:semiHidden/>
    <w:rsid w:val="00B825F7"/>
    <w:rPr>
      <w:rFonts w:ascii="Arial" w:hAnsi="Arial" w:cs="Arial"/>
    </w:rPr>
  </w:style>
  <w:style w:type="paragraph" w:styleId="Signature">
    <w:name w:val="Signature"/>
    <w:link w:val="SignatureChar"/>
    <w:uiPriority w:val="99"/>
    <w:semiHidden/>
    <w:unhideWhenUsed/>
    <w:rsid w:val="00B825F7"/>
    <w:pPr>
      <w:ind w:left="4252"/>
    </w:pPr>
    <w:rPr>
      <w:rFonts w:cs="Arial"/>
      <w:sz w:val="22"/>
      <w:szCs w:val="22"/>
    </w:rPr>
  </w:style>
  <w:style w:type="character" w:customStyle="1" w:styleId="SignatureChar">
    <w:name w:val="Signature Char"/>
    <w:link w:val="Signature"/>
    <w:uiPriority w:val="99"/>
    <w:semiHidden/>
    <w:rsid w:val="00B825F7"/>
    <w:rPr>
      <w:rFonts w:ascii="Arial" w:hAnsi="Arial" w:cs="Arial"/>
    </w:rPr>
  </w:style>
  <w:style w:type="character" w:styleId="Strong">
    <w:name w:val="Strong"/>
    <w:uiPriority w:val="22"/>
    <w:qFormat/>
    <w:rsid w:val="00B825F7"/>
    <w:rPr>
      <w:b/>
      <w:bCs/>
    </w:rPr>
  </w:style>
  <w:style w:type="paragraph" w:styleId="Subtitle">
    <w:name w:val="Subtitle"/>
    <w:next w:val="Normal"/>
    <w:link w:val="SubtitleChar"/>
    <w:uiPriority w:val="11"/>
    <w:qFormat/>
    <w:rsid w:val="00B825F7"/>
    <w:pPr>
      <w:spacing w:after="60"/>
      <w:jc w:val="center"/>
      <w:outlineLvl w:val="1"/>
    </w:pPr>
    <w:rPr>
      <w:rFonts w:eastAsia="Times New Roman" w:cs="Arial"/>
      <w:sz w:val="24"/>
      <w:szCs w:val="24"/>
    </w:rPr>
  </w:style>
  <w:style w:type="character" w:customStyle="1" w:styleId="SubtitleChar">
    <w:name w:val="Subtitle Char"/>
    <w:link w:val="Subtitle"/>
    <w:uiPriority w:val="11"/>
    <w:rsid w:val="00B825F7"/>
    <w:rPr>
      <w:rFonts w:ascii="Arial" w:eastAsia="Times New Roman" w:hAnsi="Arial" w:cs="Arial"/>
      <w:sz w:val="24"/>
      <w:szCs w:val="24"/>
    </w:rPr>
  </w:style>
  <w:style w:type="character" w:customStyle="1" w:styleId="PlainTable31">
    <w:name w:val="Plain Table 31"/>
    <w:uiPriority w:val="19"/>
    <w:qFormat/>
    <w:rsid w:val="00B825F7"/>
    <w:rPr>
      <w:i/>
      <w:iCs/>
      <w:color w:val="404040"/>
    </w:rPr>
  </w:style>
  <w:style w:type="character" w:customStyle="1" w:styleId="PlainTable51">
    <w:name w:val="Plain Table 51"/>
    <w:uiPriority w:val="31"/>
    <w:qFormat/>
    <w:rsid w:val="00B825F7"/>
    <w:rPr>
      <w:smallCaps/>
      <w:color w:val="5A5A5A"/>
    </w:rPr>
  </w:style>
  <w:style w:type="table" w:styleId="Table3Deffects1">
    <w:name w:val="Table 3D effects 1"/>
    <w:uiPriority w:val="99"/>
    <w:semiHidden/>
    <w:unhideWhenUsed/>
    <w:rsid w:val="00B825F7"/>
    <w:pPr>
      <w:spacing w:after="160" w:line="259" w:lineRule="auto"/>
    </w:pPr>
    <w:rPr>
      <w:sz w:val="22"/>
      <w:szCs w:val="22"/>
    </w:rPr>
    <w:tblPr>
      <w:tblCellMar>
        <w:top w:w="0" w:type="dxa"/>
        <w:left w:w="0" w:type="dxa"/>
        <w:bottom w:w="0" w:type="dxa"/>
        <w:right w:w="0" w:type="dxa"/>
      </w:tblCellMar>
    </w:tblPr>
    <w:tcPr>
      <w:shd w:val="solid" w:color="C0C0C0" w:fill="FFFFFF"/>
    </w:tcPr>
  </w:style>
  <w:style w:type="table" w:styleId="Table3Deffects2">
    <w:name w:val="Table 3D effects 2"/>
    <w:uiPriority w:val="99"/>
    <w:semiHidden/>
    <w:unhideWhenUsed/>
    <w:rsid w:val="00B825F7"/>
    <w:pPr>
      <w:spacing w:after="160" w:line="259" w:lineRule="auto"/>
    </w:pPr>
    <w:rPr>
      <w:sz w:val="22"/>
      <w:szCs w:val="22"/>
    </w:rPr>
    <w:tblPr>
      <w:tblStyleRowBandSize w:val="1"/>
      <w:tblCellMar>
        <w:top w:w="0" w:type="dxa"/>
        <w:left w:w="0" w:type="dxa"/>
        <w:bottom w:w="0" w:type="dxa"/>
        <w:right w:w="0" w:type="dxa"/>
      </w:tblCellMar>
    </w:tblPr>
    <w:tcPr>
      <w:shd w:val="solid" w:color="C0C0C0" w:fill="FFFFFF"/>
    </w:tcPr>
  </w:style>
  <w:style w:type="table" w:styleId="Table3Deffects3">
    <w:name w:val="Table 3D effects 3"/>
    <w:uiPriority w:val="99"/>
    <w:semiHidden/>
    <w:unhideWhenUsed/>
    <w:rsid w:val="00B825F7"/>
    <w:pPr>
      <w:spacing w:after="160" w:line="259" w:lineRule="auto"/>
    </w:pPr>
    <w:rPr>
      <w:sz w:val="22"/>
      <w:szCs w:val="22"/>
    </w:rPr>
    <w:tblPr>
      <w:tblStyleRowBandSize w:val="1"/>
      <w:tblStyleColBandSize w:val="1"/>
      <w:tblCellMar>
        <w:top w:w="0" w:type="dxa"/>
        <w:left w:w="0" w:type="dxa"/>
        <w:bottom w:w="0" w:type="dxa"/>
        <w:right w:w="0" w:type="dxa"/>
      </w:tblCellMar>
    </w:tblPr>
  </w:style>
  <w:style w:type="table" w:styleId="TableClassic1">
    <w:name w:val="Table Classic 1"/>
    <w:uiPriority w:val="99"/>
    <w:semiHidden/>
    <w:unhideWhenUsed/>
    <w:rsid w:val="00B825F7"/>
    <w:pPr>
      <w:spacing w:after="160" w:line="259" w:lineRule="auto"/>
    </w:pPr>
    <w:rPr>
      <w:sz w:val="22"/>
      <w:szCs w:val="22"/>
    </w:r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style>
  <w:style w:type="table" w:styleId="TableClassic2">
    <w:name w:val="Table Classic 2"/>
    <w:uiPriority w:val="99"/>
    <w:semiHidden/>
    <w:unhideWhenUsed/>
    <w:rsid w:val="00B825F7"/>
    <w:pPr>
      <w:spacing w:after="160" w:line="259" w:lineRule="auto"/>
    </w:pPr>
    <w:rPr>
      <w:sz w:val="22"/>
      <w:szCs w:val="22"/>
    </w:r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style>
  <w:style w:type="table" w:styleId="TableClassic3">
    <w:name w:val="Table Classic 3"/>
    <w:uiPriority w:val="99"/>
    <w:semiHidden/>
    <w:unhideWhenUsed/>
    <w:rsid w:val="00B825F7"/>
    <w:pPr>
      <w:spacing w:after="160" w:line="259" w:lineRule="auto"/>
    </w:pPr>
    <w:rPr>
      <w:color w:val="000080"/>
      <w:sz w:val="22"/>
      <w:szCs w:val="22"/>
    </w:rPr>
    <w:tblPr>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cPr>
      <w:shd w:val="solid" w:color="C0C0C0" w:fill="FFFFFF"/>
    </w:tcPr>
  </w:style>
  <w:style w:type="table" w:styleId="TableClassic4">
    <w:name w:val="Table Classic 4"/>
    <w:uiPriority w:val="99"/>
    <w:semiHidden/>
    <w:unhideWhenUsed/>
    <w:rsid w:val="00B825F7"/>
    <w:pPr>
      <w:spacing w:after="160" w:line="259" w:lineRule="auto"/>
    </w:pPr>
    <w:rPr>
      <w:sz w:val="22"/>
      <w:szCs w:val="22"/>
    </w:rPr>
    <w:tblPr>
      <w:tblBorders>
        <w:top w:val="single" w:sz="12" w:space="0" w:color="000000"/>
        <w:left w:val="single" w:sz="6" w:space="0" w:color="000000"/>
        <w:bottom w:val="single" w:sz="12" w:space="0" w:color="000000"/>
        <w:right w:val="single" w:sz="6" w:space="0" w:color="000000"/>
      </w:tblBorders>
      <w:tblCellMar>
        <w:top w:w="0" w:type="dxa"/>
        <w:left w:w="0" w:type="dxa"/>
        <w:bottom w:w="0" w:type="dxa"/>
        <w:right w:w="0" w:type="dxa"/>
      </w:tblCellMar>
    </w:tblPr>
    <w:tcPr>
      <w:shd w:val="clear" w:color="auto" w:fill="auto"/>
    </w:tcPr>
  </w:style>
  <w:style w:type="table" w:styleId="TableColorful1">
    <w:name w:val="Table Colorful 1"/>
    <w:uiPriority w:val="99"/>
    <w:semiHidden/>
    <w:unhideWhenUsed/>
    <w:rsid w:val="00B825F7"/>
    <w:pPr>
      <w:spacing w:after="160" w:line="259" w:lineRule="auto"/>
    </w:pPr>
    <w:rPr>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0" w:type="dxa"/>
        <w:bottom w:w="0" w:type="dxa"/>
        <w:right w:w="0" w:type="dxa"/>
      </w:tblCellMar>
    </w:tblPr>
    <w:tcPr>
      <w:shd w:val="solid" w:color="008080" w:fill="FFFFFF"/>
    </w:tcPr>
  </w:style>
  <w:style w:type="table" w:styleId="TableColorful2">
    <w:name w:val="Table Colorful 2"/>
    <w:uiPriority w:val="99"/>
    <w:semiHidden/>
    <w:unhideWhenUsed/>
    <w:rsid w:val="00B825F7"/>
    <w:pPr>
      <w:spacing w:after="160" w:line="259" w:lineRule="auto"/>
    </w:pPr>
    <w:rPr>
      <w:sz w:val="22"/>
      <w:szCs w:val="22"/>
    </w:rPr>
    <w:tblPr>
      <w:tblBorders>
        <w:bottom w:val="single" w:sz="12" w:space="0" w:color="000000"/>
      </w:tblBorders>
      <w:tblCellMar>
        <w:top w:w="0" w:type="dxa"/>
        <w:left w:w="0" w:type="dxa"/>
        <w:bottom w:w="0" w:type="dxa"/>
        <w:right w:w="0" w:type="dxa"/>
      </w:tblCellMar>
    </w:tblPr>
    <w:tcPr>
      <w:shd w:val="pct20" w:color="FFFF00" w:fill="FFFFFF"/>
    </w:tcPr>
  </w:style>
  <w:style w:type="table" w:styleId="TableColorful3">
    <w:name w:val="Table Colorful 3"/>
    <w:uiPriority w:val="99"/>
    <w:semiHidden/>
    <w:unhideWhenUsed/>
    <w:rsid w:val="00B825F7"/>
    <w:pPr>
      <w:spacing w:after="160" w:line="259" w:lineRule="auto"/>
    </w:pPr>
    <w:rPr>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0" w:type="dxa"/>
        <w:bottom w:w="0" w:type="dxa"/>
        <w:right w:w="0" w:type="dxa"/>
      </w:tblCellMar>
    </w:tblPr>
    <w:tcPr>
      <w:shd w:val="pct25" w:color="008080" w:fill="FFFFFF"/>
    </w:tcPr>
  </w:style>
  <w:style w:type="table" w:styleId="TableColumns1">
    <w:name w:val="Table Columns 1"/>
    <w:uiPriority w:val="99"/>
    <w:semiHidden/>
    <w:unhideWhenUsed/>
    <w:rsid w:val="00B825F7"/>
    <w:pPr>
      <w:spacing w:after="160" w:line="259" w:lineRule="auto"/>
    </w:pPr>
    <w:rPr>
      <w:b/>
      <w:bCs/>
      <w:sz w:val="22"/>
      <w:szCs w:val="22"/>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style>
  <w:style w:type="table" w:styleId="TableColumns2">
    <w:name w:val="Table Columns 2"/>
    <w:uiPriority w:val="99"/>
    <w:semiHidden/>
    <w:unhideWhenUsed/>
    <w:rsid w:val="00B825F7"/>
    <w:pPr>
      <w:spacing w:after="160" w:line="259" w:lineRule="auto"/>
    </w:pPr>
    <w:rPr>
      <w:b/>
      <w:bCs/>
      <w:sz w:val="22"/>
      <w:szCs w:val="22"/>
    </w:rPr>
    <w:tblPr>
      <w:tblStyleColBandSize w:val="1"/>
      <w:tblCellMar>
        <w:top w:w="0" w:type="dxa"/>
        <w:left w:w="0" w:type="dxa"/>
        <w:bottom w:w="0" w:type="dxa"/>
        <w:right w:w="0" w:type="dxa"/>
      </w:tblCellMar>
    </w:tblPr>
  </w:style>
  <w:style w:type="table" w:styleId="TableColumns3">
    <w:name w:val="Table Columns 3"/>
    <w:uiPriority w:val="99"/>
    <w:semiHidden/>
    <w:unhideWhenUsed/>
    <w:rsid w:val="00B825F7"/>
    <w:pPr>
      <w:spacing w:after="160" w:line="259" w:lineRule="auto"/>
    </w:pPr>
    <w:rPr>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0" w:type="dxa"/>
        <w:bottom w:w="0" w:type="dxa"/>
        <w:right w:w="0" w:type="dxa"/>
      </w:tblCellMar>
    </w:tblPr>
  </w:style>
  <w:style w:type="table" w:styleId="TableColumns4">
    <w:name w:val="Table Columns 4"/>
    <w:uiPriority w:val="99"/>
    <w:semiHidden/>
    <w:unhideWhenUsed/>
    <w:rsid w:val="00B825F7"/>
    <w:pPr>
      <w:spacing w:after="160" w:line="259" w:lineRule="auto"/>
    </w:pPr>
    <w:rPr>
      <w:sz w:val="22"/>
      <w:szCs w:val="22"/>
    </w:rPr>
    <w:tblPr>
      <w:tblStyleColBandSize w:val="1"/>
      <w:tblCellMar>
        <w:top w:w="0" w:type="dxa"/>
        <w:left w:w="0" w:type="dxa"/>
        <w:bottom w:w="0" w:type="dxa"/>
        <w:right w:w="0" w:type="dxa"/>
      </w:tblCellMar>
    </w:tblPr>
  </w:style>
  <w:style w:type="table" w:styleId="TableColumns5">
    <w:name w:val="Table Columns 5"/>
    <w:uiPriority w:val="99"/>
    <w:semiHidden/>
    <w:unhideWhenUsed/>
    <w:rsid w:val="00B825F7"/>
    <w:pPr>
      <w:spacing w:after="160" w:line="259" w:lineRule="auto"/>
    </w:pPr>
    <w:rPr>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0" w:type="dxa"/>
        <w:bottom w:w="0" w:type="dxa"/>
        <w:right w:w="0" w:type="dxa"/>
      </w:tblCellMar>
    </w:tblPr>
  </w:style>
  <w:style w:type="table" w:styleId="TableContemporary">
    <w:name w:val="Table Contemporary"/>
    <w:uiPriority w:val="99"/>
    <w:semiHidden/>
    <w:unhideWhenUsed/>
    <w:rsid w:val="00B825F7"/>
    <w:pPr>
      <w:spacing w:after="160" w:line="259" w:lineRule="auto"/>
    </w:pPr>
    <w:rPr>
      <w:sz w:val="22"/>
      <w:szCs w:val="22"/>
    </w:rPr>
    <w:tblPr>
      <w:tblStyleRowBandSize w:val="1"/>
      <w:tblBorders>
        <w:insideH w:val="single" w:sz="18" w:space="0" w:color="FFFFFF"/>
        <w:insideV w:val="single" w:sz="18" w:space="0" w:color="FFFFFF"/>
      </w:tblBorders>
      <w:tblCellMar>
        <w:top w:w="0" w:type="dxa"/>
        <w:left w:w="0" w:type="dxa"/>
        <w:bottom w:w="0" w:type="dxa"/>
        <w:right w:w="0" w:type="dxa"/>
      </w:tblCellMar>
    </w:tblPr>
  </w:style>
  <w:style w:type="table" w:styleId="TableElegant">
    <w:name w:val="Table Elegant"/>
    <w:uiPriority w:val="99"/>
    <w:semiHidden/>
    <w:unhideWhenUsed/>
    <w:rsid w:val="00B825F7"/>
    <w:pPr>
      <w:spacing w:after="160" w:line="259" w:lineRule="auto"/>
    </w:pPr>
    <w:rPr>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
    <w:name w:val="Table Grid"/>
    <w:uiPriority w:val="39"/>
    <w:rsid w:val="00B825F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eGrid1">
    <w:name w:val="Table Grid 1"/>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2">
    <w:name w:val="Table Grid 2"/>
    <w:uiPriority w:val="99"/>
    <w:semiHidden/>
    <w:unhideWhenUsed/>
    <w:rsid w:val="00B825F7"/>
    <w:pPr>
      <w:spacing w:after="160" w:line="259" w:lineRule="auto"/>
    </w:pPr>
    <w:rPr>
      <w:sz w:val="22"/>
      <w:szCs w:val="22"/>
    </w:rPr>
    <w:tblPr>
      <w:tblBorders>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3">
    <w:name w:val="Table Grid 3"/>
    <w:uiPriority w:val="99"/>
    <w:semiHidden/>
    <w:unhideWhenUsed/>
    <w:rsid w:val="00B825F7"/>
    <w:pPr>
      <w:spacing w:after="160" w:line="259" w:lineRule="auto"/>
    </w:pPr>
    <w:rPr>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0" w:type="dxa"/>
        <w:bottom w:w="0" w:type="dxa"/>
        <w:right w:w="0" w:type="dxa"/>
      </w:tblCellMar>
    </w:tblPr>
    <w:tcPr>
      <w:shd w:val="clear" w:color="auto" w:fill="auto"/>
    </w:tcPr>
  </w:style>
  <w:style w:type="table" w:styleId="TableGrid4">
    <w:name w:val="Table Grid 4"/>
    <w:uiPriority w:val="99"/>
    <w:semiHidden/>
    <w:unhideWhenUsed/>
    <w:rsid w:val="00B825F7"/>
    <w:pPr>
      <w:spacing w:after="160" w:line="259" w:lineRule="auto"/>
    </w:pPr>
    <w:rPr>
      <w:sz w:val="22"/>
      <w:szCs w:val="22"/>
    </w:rPr>
    <w:tblPr>
      <w:tblBorders>
        <w:left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5">
    <w:name w:val="Table Grid 5"/>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6">
    <w:name w:val="Table Grid 6"/>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0" w:type="dxa"/>
        <w:bottom w:w="0" w:type="dxa"/>
        <w:right w:w="0" w:type="dxa"/>
      </w:tblCellMar>
    </w:tblPr>
    <w:tcPr>
      <w:shd w:val="clear" w:color="auto" w:fill="auto"/>
    </w:tcPr>
  </w:style>
  <w:style w:type="table" w:styleId="TableGrid7">
    <w:name w:val="Table Grid 7"/>
    <w:uiPriority w:val="99"/>
    <w:semiHidden/>
    <w:unhideWhenUsed/>
    <w:rsid w:val="00B825F7"/>
    <w:pPr>
      <w:spacing w:after="160" w:line="259" w:lineRule="auto"/>
    </w:pPr>
    <w:rPr>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8">
    <w:name w:val="Table Grid 8"/>
    <w:uiPriority w:val="99"/>
    <w:semiHidden/>
    <w:unhideWhenUsed/>
    <w:rsid w:val="00B825F7"/>
    <w:pPr>
      <w:spacing w:after="160" w:line="259" w:lineRule="auto"/>
    </w:pPr>
    <w:rPr>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0" w:type="dxa"/>
        <w:bottom w:w="0" w:type="dxa"/>
        <w:right w:w="0" w:type="dxa"/>
      </w:tblCellMar>
    </w:tblPr>
    <w:tcPr>
      <w:shd w:val="clear" w:color="auto" w:fill="auto"/>
    </w:tcPr>
  </w:style>
  <w:style w:type="table" w:styleId="TableGridLight">
    <w:name w:val="Grid Table Light"/>
    <w:uiPriority w:val="40"/>
    <w:rsid w:val="00B825F7"/>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styleId="TableList1">
    <w:name w:val="Table List 1"/>
    <w:uiPriority w:val="99"/>
    <w:semiHidden/>
    <w:unhideWhenUsed/>
    <w:rsid w:val="00B825F7"/>
    <w:pPr>
      <w:spacing w:after="160" w:line="259" w:lineRule="auto"/>
    </w:pPr>
    <w:rPr>
      <w:sz w:val="22"/>
      <w:szCs w:val="22"/>
    </w:rPr>
    <w:tblPr>
      <w:tblStyleRowBandSize w:val="1"/>
      <w:tblBorders>
        <w:top w:val="single" w:sz="12" w:space="0" w:color="008080"/>
        <w:left w:val="single" w:sz="6" w:space="0" w:color="008080"/>
        <w:bottom w:val="single" w:sz="12" w:space="0" w:color="008080"/>
        <w:right w:val="single" w:sz="6" w:space="0" w:color="008080"/>
      </w:tblBorders>
      <w:tblCellMar>
        <w:top w:w="0" w:type="dxa"/>
        <w:left w:w="0" w:type="dxa"/>
        <w:bottom w:w="0" w:type="dxa"/>
        <w:right w:w="0" w:type="dxa"/>
      </w:tblCellMar>
    </w:tblPr>
  </w:style>
  <w:style w:type="table" w:styleId="TableList2">
    <w:name w:val="Table List 2"/>
    <w:uiPriority w:val="99"/>
    <w:semiHidden/>
    <w:unhideWhenUsed/>
    <w:rsid w:val="00B825F7"/>
    <w:pPr>
      <w:spacing w:after="160" w:line="259" w:lineRule="auto"/>
    </w:pPr>
    <w:rPr>
      <w:sz w:val="22"/>
      <w:szCs w:val="22"/>
    </w:rPr>
    <w:tblPr>
      <w:tblStyleRowBandSize w:val="2"/>
      <w:tblBorders>
        <w:bottom w:val="single" w:sz="12" w:space="0" w:color="808080"/>
      </w:tblBorders>
      <w:tblCellMar>
        <w:top w:w="0" w:type="dxa"/>
        <w:left w:w="0" w:type="dxa"/>
        <w:bottom w:w="0" w:type="dxa"/>
        <w:right w:w="0" w:type="dxa"/>
      </w:tblCellMar>
    </w:tblPr>
  </w:style>
  <w:style w:type="table" w:styleId="TableList3">
    <w:name w:val="Table List 3"/>
    <w:uiPriority w:val="99"/>
    <w:semiHidden/>
    <w:unhideWhenUsed/>
    <w:rsid w:val="00B825F7"/>
    <w:pPr>
      <w:spacing w:after="160" w:line="259" w:lineRule="auto"/>
    </w:pPr>
    <w:rPr>
      <w:sz w:val="22"/>
      <w:szCs w:val="22"/>
    </w:rPr>
    <w:tblPr>
      <w:tblBorders>
        <w:top w:val="single" w:sz="12" w:space="0" w:color="000000"/>
        <w:bottom w:val="single" w:sz="12" w:space="0" w:color="000000"/>
        <w:insideH w:val="single" w:sz="6" w:space="0" w:color="000000"/>
      </w:tblBorders>
      <w:tblCellMar>
        <w:top w:w="0" w:type="dxa"/>
        <w:left w:w="0" w:type="dxa"/>
        <w:bottom w:w="0" w:type="dxa"/>
        <w:right w:w="0" w:type="dxa"/>
      </w:tblCellMar>
    </w:tblPr>
    <w:tcPr>
      <w:shd w:val="clear" w:color="auto" w:fill="auto"/>
    </w:tcPr>
  </w:style>
  <w:style w:type="table" w:styleId="TableList4">
    <w:name w:val="Table List 4"/>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0" w:type="dxa"/>
        <w:bottom w:w="0" w:type="dxa"/>
        <w:right w:w="0" w:type="dxa"/>
      </w:tblCellMar>
    </w:tblPr>
    <w:tcPr>
      <w:shd w:val="clear" w:color="auto" w:fill="auto"/>
    </w:tcPr>
  </w:style>
  <w:style w:type="table" w:styleId="TableList5">
    <w:name w:val="Table List 5"/>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0" w:type="dxa"/>
        <w:bottom w:w="0" w:type="dxa"/>
        <w:right w:w="0" w:type="dxa"/>
      </w:tblCellMar>
    </w:tblPr>
    <w:tcPr>
      <w:shd w:val="clear" w:color="auto" w:fill="auto"/>
    </w:tcPr>
  </w:style>
  <w:style w:type="table" w:styleId="TableList6">
    <w:name w:val="Table List 6"/>
    <w:uiPriority w:val="99"/>
    <w:semiHidden/>
    <w:unhideWhenUsed/>
    <w:rsid w:val="00B825F7"/>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
    <w:tcPr>
      <w:shd w:val="pct50" w:color="000000" w:fill="FFFFFF"/>
    </w:tcPr>
  </w:style>
  <w:style w:type="table" w:styleId="TableList7">
    <w:name w:val="Table List 7"/>
    <w:uiPriority w:val="99"/>
    <w:semiHidden/>
    <w:unhideWhenUsed/>
    <w:rsid w:val="00B825F7"/>
    <w:pPr>
      <w:spacing w:after="160" w:line="259" w:lineRule="auto"/>
    </w:pPr>
    <w:rPr>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0" w:type="dxa"/>
        <w:bottom w:w="0" w:type="dxa"/>
        <w:right w:w="0" w:type="dxa"/>
      </w:tblCellMar>
    </w:tblPr>
  </w:style>
  <w:style w:type="table" w:styleId="TableList8">
    <w:name w:val="Table List 8"/>
    <w:uiPriority w:val="99"/>
    <w:semiHidden/>
    <w:unhideWhenUsed/>
    <w:rsid w:val="00B825F7"/>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0" w:type="dxa"/>
        <w:bottom w:w="0" w:type="dxa"/>
        <w:right w:w="0" w:type="dxa"/>
      </w:tblCellMar>
    </w:tblPr>
  </w:style>
  <w:style w:type="paragraph" w:styleId="TableofAuthorities">
    <w:name w:val="table of authorities"/>
    <w:next w:val="Normal"/>
    <w:uiPriority w:val="99"/>
    <w:semiHidden/>
    <w:unhideWhenUsed/>
    <w:rsid w:val="00B825F7"/>
    <w:pPr>
      <w:ind w:left="220" w:hanging="220"/>
    </w:pPr>
    <w:rPr>
      <w:rFonts w:cs="Arial"/>
      <w:sz w:val="22"/>
      <w:szCs w:val="22"/>
    </w:rPr>
  </w:style>
  <w:style w:type="paragraph" w:styleId="TableofFigures">
    <w:name w:val="table of figures"/>
    <w:next w:val="Normal"/>
    <w:uiPriority w:val="99"/>
    <w:semiHidden/>
    <w:unhideWhenUsed/>
    <w:rsid w:val="00B825F7"/>
    <w:rPr>
      <w:rFonts w:cs="Arial"/>
      <w:sz w:val="22"/>
      <w:szCs w:val="22"/>
    </w:rPr>
  </w:style>
  <w:style w:type="table" w:styleId="TableProfessional">
    <w:name w:val="Table Professional"/>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Simple1">
    <w:name w:val="Table Simple 1"/>
    <w:uiPriority w:val="99"/>
    <w:semiHidden/>
    <w:unhideWhenUsed/>
    <w:rsid w:val="00B825F7"/>
    <w:pPr>
      <w:spacing w:after="160" w:line="259" w:lineRule="auto"/>
    </w:pPr>
    <w:rPr>
      <w:sz w:val="22"/>
      <w:szCs w:val="22"/>
    </w:rPr>
    <w:tblPr>
      <w:tblBorders>
        <w:top w:val="single" w:sz="12" w:space="0" w:color="008000"/>
        <w:bottom w:val="single" w:sz="12" w:space="0" w:color="008000"/>
      </w:tblBorders>
      <w:tblCellMar>
        <w:top w:w="0" w:type="dxa"/>
        <w:left w:w="0" w:type="dxa"/>
        <w:bottom w:w="0" w:type="dxa"/>
        <w:right w:w="0" w:type="dxa"/>
      </w:tblCellMar>
    </w:tblPr>
    <w:tcPr>
      <w:shd w:val="clear" w:color="auto" w:fill="auto"/>
    </w:tcPr>
  </w:style>
  <w:style w:type="table" w:styleId="TableSimple2">
    <w:name w:val="Table Simple 2"/>
    <w:uiPriority w:val="99"/>
    <w:semiHidden/>
    <w:unhideWhenUsed/>
    <w:rsid w:val="00B825F7"/>
    <w:pPr>
      <w:spacing w:after="160" w:line="259" w:lineRule="auto"/>
    </w:pPr>
    <w:rPr>
      <w:sz w:val="22"/>
      <w:szCs w:val="22"/>
    </w:rPr>
    <w:tblPr>
      <w:tblCellMar>
        <w:top w:w="0" w:type="dxa"/>
        <w:left w:w="0" w:type="dxa"/>
        <w:bottom w:w="0" w:type="dxa"/>
        <w:right w:w="0" w:type="dxa"/>
      </w:tblCellMar>
    </w:tblPr>
  </w:style>
  <w:style w:type="table" w:styleId="TableSimple3">
    <w:name w:val="Table Simple 3"/>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cPr>
      <w:shd w:val="clear" w:color="auto" w:fill="auto"/>
    </w:tcPr>
  </w:style>
  <w:style w:type="table" w:styleId="TableSubtle1">
    <w:name w:val="Table Subtle 1"/>
    <w:uiPriority w:val="99"/>
    <w:semiHidden/>
    <w:unhideWhenUsed/>
    <w:rsid w:val="00B825F7"/>
    <w:pPr>
      <w:spacing w:after="160" w:line="259" w:lineRule="auto"/>
    </w:pPr>
    <w:rPr>
      <w:sz w:val="22"/>
      <w:szCs w:val="22"/>
    </w:rPr>
    <w:tblPr>
      <w:tblStyleRowBandSize w:val="1"/>
      <w:tblCellMar>
        <w:top w:w="0" w:type="dxa"/>
        <w:left w:w="0" w:type="dxa"/>
        <w:bottom w:w="0" w:type="dxa"/>
        <w:right w:w="0" w:type="dxa"/>
      </w:tblCellMar>
    </w:tblPr>
  </w:style>
  <w:style w:type="table" w:styleId="TableSubtle2">
    <w:name w:val="Table Subtle 2"/>
    <w:uiPriority w:val="99"/>
    <w:semiHidden/>
    <w:unhideWhenUsed/>
    <w:rsid w:val="00B825F7"/>
    <w:pPr>
      <w:spacing w:after="160" w:line="259" w:lineRule="auto"/>
    </w:pPr>
    <w:rPr>
      <w:sz w:val="22"/>
      <w:szCs w:val="22"/>
    </w:rPr>
    <w:tblPr>
      <w:tblBorders>
        <w:left w:val="single" w:sz="6" w:space="0" w:color="000000"/>
        <w:right w:val="single" w:sz="6" w:space="0" w:color="000000"/>
      </w:tblBorders>
      <w:tblCellMar>
        <w:top w:w="0" w:type="dxa"/>
        <w:left w:w="0" w:type="dxa"/>
        <w:bottom w:w="0" w:type="dxa"/>
        <w:right w:w="0" w:type="dxa"/>
      </w:tblCellMar>
    </w:tblPr>
  </w:style>
  <w:style w:type="table" w:styleId="TableTheme">
    <w:name w:val="Table Theme"/>
    <w:uiPriority w:val="99"/>
    <w:semiHidden/>
    <w:unhideWhenUsed/>
    <w:rsid w:val="00B825F7"/>
    <w:pPr>
      <w:spacing w:after="160" w:line="259"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eWeb1">
    <w:name w:val="Table Web 1"/>
    <w:uiPriority w:val="99"/>
    <w:semiHidden/>
    <w:unhideWhenUsed/>
    <w:rsid w:val="00B825F7"/>
    <w:pPr>
      <w:spacing w:after="160" w:line="259" w:lineRule="auto"/>
    </w:pPr>
    <w:rPr>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0" w:type="dxa"/>
        <w:bottom w:w="0" w:type="dxa"/>
        <w:right w:w="0" w:type="dxa"/>
      </w:tblCellMar>
    </w:tblPr>
    <w:trPr>
      <w:tblCellSpacing w:w="20" w:type="dxa"/>
    </w:trPr>
    <w:tcPr>
      <w:shd w:val="clear" w:color="auto" w:fill="auto"/>
    </w:tcPr>
  </w:style>
  <w:style w:type="table" w:styleId="TableWeb2">
    <w:name w:val="Table Web 2"/>
    <w:uiPriority w:val="99"/>
    <w:semiHidden/>
    <w:unhideWhenUsed/>
    <w:rsid w:val="00B825F7"/>
    <w:pPr>
      <w:spacing w:after="160" w:line="259" w:lineRule="auto"/>
    </w:pPr>
    <w:rPr>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0" w:type="dxa"/>
        <w:bottom w:w="0" w:type="dxa"/>
        <w:right w:w="0" w:type="dxa"/>
      </w:tblCellMar>
    </w:tblPr>
    <w:trPr>
      <w:tblCellSpacing w:w="20" w:type="dxa"/>
    </w:trPr>
    <w:tcPr>
      <w:shd w:val="clear" w:color="auto" w:fill="auto"/>
    </w:tcPr>
  </w:style>
  <w:style w:type="table" w:styleId="TableWeb3">
    <w:name w:val="Table Web 3"/>
    <w:uiPriority w:val="99"/>
    <w:semiHidden/>
    <w:unhideWhenUsed/>
    <w:rsid w:val="00B825F7"/>
    <w:pPr>
      <w:spacing w:after="160" w:line="259" w:lineRule="auto"/>
    </w:pPr>
    <w:rPr>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0" w:type="dxa"/>
        <w:bottom w:w="0" w:type="dxa"/>
        <w:right w:w="0" w:type="dxa"/>
      </w:tblCellMar>
    </w:tblPr>
    <w:trPr>
      <w:tblCellSpacing w:w="20" w:type="dxa"/>
    </w:trPr>
    <w:tcPr>
      <w:shd w:val="clear" w:color="auto" w:fill="auto"/>
    </w:tcPr>
  </w:style>
  <w:style w:type="paragraph" w:styleId="Title">
    <w:name w:val="Title"/>
    <w:next w:val="Normal"/>
    <w:link w:val="TitleChar"/>
    <w:uiPriority w:val="10"/>
    <w:qFormat/>
    <w:rsid w:val="00B825F7"/>
    <w:pPr>
      <w:spacing w:before="240" w:after="60"/>
      <w:jc w:val="center"/>
      <w:outlineLvl w:val="0"/>
    </w:pPr>
    <w:rPr>
      <w:rFonts w:eastAsia="Times New Roman" w:cs="Arial"/>
      <w:b/>
      <w:bCs/>
      <w:kern w:val="28"/>
      <w:sz w:val="32"/>
      <w:szCs w:val="32"/>
    </w:rPr>
  </w:style>
  <w:style w:type="character" w:customStyle="1" w:styleId="TitleChar">
    <w:name w:val="Title Char"/>
    <w:link w:val="Title"/>
    <w:uiPriority w:val="10"/>
    <w:rsid w:val="00B825F7"/>
    <w:rPr>
      <w:rFonts w:ascii="Arial" w:eastAsia="Times New Roman" w:hAnsi="Arial" w:cs="Arial"/>
      <w:b/>
      <w:bCs/>
      <w:kern w:val="28"/>
      <w:sz w:val="32"/>
      <w:szCs w:val="32"/>
    </w:rPr>
  </w:style>
  <w:style w:type="paragraph" w:styleId="TOAHeading">
    <w:name w:val="toa heading"/>
    <w:next w:val="Normal"/>
    <w:uiPriority w:val="99"/>
    <w:semiHidden/>
    <w:unhideWhenUsed/>
    <w:rsid w:val="00B825F7"/>
    <w:pPr>
      <w:spacing w:before="120"/>
    </w:pPr>
    <w:rPr>
      <w:rFonts w:eastAsia="Times New Roman" w:cs="Arial"/>
      <w:b/>
      <w:bCs/>
      <w:sz w:val="24"/>
      <w:szCs w:val="24"/>
    </w:rPr>
  </w:style>
  <w:style w:type="paragraph" w:styleId="TOC1">
    <w:name w:val="toc 1"/>
    <w:next w:val="Normal"/>
    <w:autoRedefine/>
    <w:uiPriority w:val="39"/>
    <w:semiHidden/>
    <w:unhideWhenUsed/>
    <w:rsid w:val="00B825F7"/>
    <w:rPr>
      <w:rFonts w:cs="Arial"/>
      <w:sz w:val="22"/>
      <w:szCs w:val="22"/>
    </w:rPr>
  </w:style>
  <w:style w:type="paragraph" w:styleId="TOC2">
    <w:name w:val="toc 2"/>
    <w:next w:val="Normal"/>
    <w:autoRedefine/>
    <w:uiPriority w:val="39"/>
    <w:semiHidden/>
    <w:unhideWhenUsed/>
    <w:rsid w:val="00B825F7"/>
    <w:pPr>
      <w:ind w:left="220"/>
    </w:pPr>
    <w:rPr>
      <w:rFonts w:cs="Arial"/>
      <w:sz w:val="22"/>
      <w:szCs w:val="22"/>
    </w:rPr>
  </w:style>
  <w:style w:type="paragraph" w:styleId="TOC3">
    <w:name w:val="toc 3"/>
    <w:next w:val="Normal"/>
    <w:autoRedefine/>
    <w:uiPriority w:val="39"/>
    <w:semiHidden/>
    <w:unhideWhenUsed/>
    <w:rsid w:val="00B825F7"/>
    <w:pPr>
      <w:ind w:left="440"/>
    </w:pPr>
    <w:rPr>
      <w:rFonts w:cs="Arial"/>
      <w:sz w:val="22"/>
      <w:szCs w:val="22"/>
    </w:rPr>
  </w:style>
  <w:style w:type="paragraph" w:styleId="TOC4">
    <w:name w:val="toc 4"/>
    <w:next w:val="Normal"/>
    <w:autoRedefine/>
    <w:uiPriority w:val="39"/>
    <w:semiHidden/>
    <w:unhideWhenUsed/>
    <w:rsid w:val="00B825F7"/>
    <w:pPr>
      <w:ind w:left="660"/>
    </w:pPr>
    <w:rPr>
      <w:rFonts w:cs="Arial"/>
      <w:sz w:val="22"/>
      <w:szCs w:val="22"/>
    </w:rPr>
  </w:style>
  <w:style w:type="paragraph" w:styleId="TOC5">
    <w:name w:val="toc 5"/>
    <w:next w:val="Normal"/>
    <w:autoRedefine/>
    <w:uiPriority w:val="39"/>
    <w:semiHidden/>
    <w:unhideWhenUsed/>
    <w:rsid w:val="00B825F7"/>
    <w:pPr>
      <w:ind w:left="880"/>
    </w:pPr>
    <w:rPr>
      <w:rFonts w:cs="Arial"/>
      <w:sz w:val="22"/>
      <w:szCs w:val="22"/>
    </w:rPr>
  </w:style>
  <w:style w:type="paragraph" w:styleId="TOC6">
    <w:name w:val="toc 6"/>
    <w:next w:val="Normal"/>
    <w:autoRedefine/>
    <w:uiPriority w:val="39"/>
    <w:semiHidden/>
    <w:unhideWhenUsed/>
    <w:rsid w:val="00B825F7"/>
    <w:pPr>
      <w:ind w:left="1100"/>
    </w:pPr>
    <w:rPr>
      <w:rFonts w:cs="Arial"/>
      <w:sz w:val="22"/>
      <w:szCs w:val="22"/>
    </w:rPr>
  </w:style>
  <w:style w:type="paragraph" w:styleId="TOC7">
    <w:name w:val="toc 7"/>
    <w:next w:val="Normal"/>
    <w:autoRedefine/>
    <w:uiPriority w:val="39"/>
    <w:semiHidden/>
    <w:unhideWhenUsed/>
    <w:rsid w:val="00B825F7"/>
    <w:pPr>
      <w:ind w:left="1320"/>
    </w:pPr>
    <w:rPr>
      <w:rFonts w:cs="Arial"/>
      <w:sz w:val="22"/>
      <w:szCs w:val="22"/>
    </w:rPr>
  </w:style>
  <w:style w:type="paragraph" w:styleId="TOC8">
    <w:name w:val="toc 8"/>
    <w:next w:val="Normal"/>
    <w:autoRedefine/>
    <w:uiPriority w:val="39"/>
    <w:semiHidden/>
    <w:unhideWhenUsed/>
    <w:rsid w:val="00B825F7"/>
    <w:pPr>
      <w:ind w:left="1540"/>
    </w:pPr>
    <w:rPr>
      <w:rFonts w:cs="Arial"/>
      <w:sz w:val="22"/>
      <w:szCs w:val="22"/>
    </w:rPr>
  </w:style>
  <w:style w:type="paragraph" w:styleId="TOC9">
    <w:name w:val="toc 9"/>
    <w:next w:val="Normal"/>
    <w:autoRedefine/>
    <w:uiPriority w:val="39"/>
    <w:semiHidden/>
    <w:unhideWhenUsed/>
    <w:rsid w:val="00B825F7"/>
    <w:pPr>
      <w:ind w:left="1760"/>
    </w:pPr>
    <w:rPr>
      <w:rFonts w:cs="Arial"/>
      <w:sz w:val="22"/>
      <w:szCs w:val="22"/>
    </w:rPr>
  </w:style>
  <w:style w:type="paragraph" w:customStyle="1" w:styleId="GridTable31">
    <w:name w:val="Grid Table 31"/>
    <w:next w:val="Normal"/>
    <w:uiPriority w:val="39"/>
    <w:semiHidden/>
    <w:unhideWhenUsed/>
    <w:qFormat/>
    <w:rsid w:val="00B825F7"/>
    <w:rPr>
      <w:rFonts w:eastAsia="Times New Roman" w:cs="Arial"/>
      <w:b/>
      <w:bCs/>
      <w:kern w:val="32"/>
      <w:sz w:val="32"/>
      <w:szCs w:val="32"/>
    </w:rPr>
  </w:style>
  <w:style w:type="paragraph" w:customStyle="1" w:styleId="Body">
    <w:name w:val="Body"/>
    <w:basedOn w:val="Normal"/>
    <w:rsid w:val="00A51B2A"/>
    <w:pPr>
      <w:autoSpaceDE w:val="0"/>
      <w:autoSpaceDN w:val="0"/>
      <w:adjustRightInd w:val="0"/>
      <w:spacing w:after="120"/>
      <w:textAlignment w:val="center"/>
    </w:pPr>
    <w:rPr>
      <w:rFonts w:cs="Times-Roman"/>
      <w:lang w:val="en-US"/>
    </w:rPr>
  </w:style>
  <w:style w:type="character" w:customStyle="1" w:styleId="ScheduleFlushLeftChar">
    <w:name w:val="Schedule Flush Left Char"/>
    <w:link w:val="ScheduleFlushLeft"/>
    <w:locked/>
    <w:rsid w:val="00A51B2A"/>
  </w:style>
  <w:style w:type="paragraph" w:customStyle="1" w:styleId="ScheduleFlushLeft">
    <w:name w:val="Schedule Flush Left"/>
    <w:next w:val="Normal"/>
    <w:link w:val="ScheduleFlushLeftChar"/>
    <w:rsid w:val="00A51B2A"/>
    <w:pPr>
      <w:autoSpaceDE w:val="0"/>
      <w:autoSpaceDN w:val="0"/>
      <w:spacing w:before="120"/>
    </w:pPr>
  </w:style>
  <w:style w:type="paragraph" w:customStyle="1" w:styleId="Default">
    <w:name w:val="Default"/>
    <w:rsid w:val="00EF22AD"/>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622501"/>
    <w:pPr>
      <w:ind w:left="720"/>
      <w:contextualSpacing/>
    </w:pPr>
  </w:style>
  <w:style w:type="character" w:styleId="UnresolvedMention">
    <w:name w:val="Unresolved Mention"/>
    <w:basedOn w:val="DefaultParagraphFont"/>
    <w:uiPriority w:val="99"/>
    <w:semiHidden/>
    <w:unhideWhenUsed/>
    <w:rsid w:val="00786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2F0633-300A-4A7A-8B40-D282F03834C5}">
  <ds:schemaRefs>
    <ds:schemaRef ds:uri="http://schemas.openxmlformats.org/officeDocument/2006/bibliography"/>
  </ds:schemaRefs>
</ds:datastoreItem>
</file>

<file path=customXml/itemProps2.xml><?xml version="1.0" encoding="utf-8"?>
<ds:datastoreItem xmlns:ds="http://schemas.openxmlformats.org/officeDocument/2006/customXml" ds:itemID="{79A8AF50-2337-49D4-A3E1-009A82A60E36}">
  <ds:schemaRefs>
    <ds:schemaRef ds:uri="http://schemas.microsoft.com/office/2006/metadata/properties"/>
    <ds:schemaRef ds:uri="http://schemas.microsoft.com/office/infopath/2007/PartnerControls"/>
    <ds:schemaRef ds:uri="925d150d-e221-4129-b61e-0af82071a02e"/>
    <ds:schemaRef ds:uri="03e637e2-155f-4430-9abb-c5d34bc0ff55"/>
  </ds:schemaRefs>
</ds:datastoreItem>
</file>

<file path=customXml/itemProps3.xml><?xml version="1.0" encoding="utf-8"?>
<ds:datastoreItem xmlns:ds="http://schemas.openxmlformats.org/officeDocument/2006/customXml" ds:itemID="{7DAC2622-B5A7-404B-8EBC-20DC53992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d150d-e221-4129-b61e-0af82071a02e"/>
    <ds:schemaRef ds:uri="03e637e2-155f-4430-9abb-c5d34bc0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0CF04D-A185-4F68-9EBE-549E40F853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16</cp:revision>
  <cp:lastPrinted>2019-03-01T00:33:00Z</cp:lastPrinted>
  <dcterms:created xsi:type="dcterms:W3CDTF">2026-04-13T00:53:00Z</dcterms:created>
  <dcterms:modified xsi:type="dcterms:W3CDTF">2026-09-14T23:21:00Z</dcterms:modified>
</cp:coreProperties>
</file>