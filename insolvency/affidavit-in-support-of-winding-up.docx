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16"/>
          <w:highlight w:val="yellow"/>
        </w:rPr>
        <w:t xml:space="preserve">DRAFT — complete highlighted fields before use. Verify facts, legal wording and exhibits.</w:t>
      </w:r>
    </w:p>
    <w:p w14:paraId="673391D2" w14:textId="20AD07C1" w:rsidR="0084286A" w:rsidRPr="0073165F" w:rsidRDefault="0084286A" w:rsidP="0084286A">
      <w:pPr>
        <w:outlineLvl w:val="0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IN THE SUPREME COURT OF VICTORIA AT MELBOURNE</w:t>
      </w:r>
    </w:p>
    <w:p w14:paraId="5C116AE9" w14:textId="30AFCF53" w:rsidR="0084286A" w:rsidRPr="00690F37" w:rsidRDefault="0084286A" w:rsidP="0084286A">
      <w:pPr>
        <w:ind w:right="1527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CORPORATIONS LIST</w:t>
      </w:r>
    </w:p>
    <w:p w14:paraId="233F5446" w14:textId="54B0B90F" w:rsidR="0084286A" w:rsidRDefault="0084286A" w:rsidP="0084286A">
      <w:pPr>
        <w:ind w:left="6804" w:right="140"/>
        <w:rPr>
          <w:rFonts w:cs="Arial"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No.</w:t>
      </w:r>
      <w:r w:rsidRPr="0073165F">
        <w:rPr>
          <w:rFonts w:cs="Arial"/>
          <w:color w:val="auto"/>
          <w:szCs w:val="22"/>
        </w:rPr>
        <w:t xml:space="preserve"> {court_number}</w:t>
      </w:r>
    </w:p>
    <w:p w14:paraId="36D8634F" w14:textId="77777777" w:rsidR="00A5375E" w:rsidRPr="0073165F" w:rsidRDefault="00A5375E" w:rsidP="0084286A">
      <w:pPr>
        <w:ind w:left="6804" w:right="140"/>
        <w:rPr>
          <w:rFonts w:cs="Arial"/>
          <w:color w:val="auto"/>
          <w:szCs w:val="22"/>
        </w:rPr>
      </w:pPr>
    </w:p>
    <w:p w14:paraId="7EAC8C1D" w14:textId="19D42550" w:rsidR="0084286A" w:rsidRPr="00C63E27" w:rsidRDefault="00A5375E" w:rsidP="0084286A">
      <w:pPr>
        <w:jc w:val="both"/>
        <w:rPr>
          <w:rFonts w:cs="Arial"/>
          <w:b/>
          <w:color w:val="auto"/>
          <w:szCs w:val="22"/>
        </w:rPr>
      </w:pPr>
      <w:r w:rsidRPr="00C63E27">
        <w:rPr>
          <w:rFonts w:cs="Arial"/>
          <w:b/>
          <w:color w:val="auto"/>
          <w:szCs w:val="22"/>
        </w:rPr>
        <w:t xml:space="preserve">IN THE MATTER OF </w:t>
      </w:r>
      <w:r w:rsidR="00D82B37">
        <w:rPr>
          <w:rFonts w:cs="Arial"/>
          <w:b/>
          <w:bCs/>
          <w:color w:val="auto"/>
          <w:szCs w:val="22"/>
        </w:rPr>
        <w:t xml:space="preserve">{company_name} ACN {company_acn}</w:t>
      </w:r>
    </w:p>
    <w:p w14:paraId="3C882155" w14:textId="77777777" w:rsidR="0084286A" w:rsidRPr="00C63E27" w:rsidRDefault="0084286A" w:rsidP="0084286A">
      <w:pPr>
        <w:rPr>
          <w:rFonts w:cs="Arial"/>
          <w:color w:val="auto"/>
          <w:szCs w:val="22"/>
        </w:rPr>
      </w:pPr>
    </w:p>
    <w:p w14:paraId="4D7389D4" w14:textId="140AC6F8" w:rsidR="0084286A" w:rsidRPr="00C63E27" w:rsidRDefault="00D82B37" w:rsidP="0084286A">
      <w:pPr>
        <w:rPr>
          <w:rFonts w:cs="Arial"/>
          <w:b/>
          <w:color w:val="auto"/>
          <w:szCs w:val="22"/>
        </w:rPr>
      </w:pPr>
      <w:r>
        <w:rPr>
          <w:rFonts w:cs="Arial"/>
          <w:b/>
          <w:color w:val="auto"/>
          <w:szCs w:val="22"/>
        </w:rPr>
        <w:t xml:space="preserve">{creditor_name}</w:t>
      </w:r>
      <w:r w:rsidR="00AA7E19" w:rsidRPr="00C63E27">
        <w:rPr>
          <w:rFonts w:cs="Arial"/>
          <w:b/>
          <w:color w:val="auto"/>
          <w:szCs w:val="22"/>
        </w:rPr>
        <w:t xml:space="preserve"> </w:t>
      </w:r>
      <w:r w:rsidR="000601B1" w:rsidRPr="00C63E27">
        <w:rPr>
          <w:rFonts w:cs="Arial"/>
          <w:b/>
          <w:color w:val="auto"/>
          <w:szCs w:val="22"/>
        </w:rPr>
        <w:t xml:space="preserve">ACN </w:t>
      </w:r>
      <w:r>
        <w:rPr>
          <w:rFonts w:cs="Arial"/>
          <w:b/>
          <w:color w:val="auto"/>
          <w:szCs w:val="22"/>
        </w:rPr>
        <w:t xml:space="preserve">{creditor_acn}</w:t>
      </w:r>
    </w:p>
    <w:p w14:paraId="647B5C96" w14:textId="3C677544" w:rsidR="0084286A" w:rsidRPr="00C63E27" w:rsidRDefault="00D82B37" w:rsidP="00200436">
      <w:pPr>
        <w:ind w:left="7200" w:firstLine="720"/>
        <w:jc w:val="right"/>
        <w:rPr>
          <w:rFonts w:cs="Arial"/>
          <w:color w:val="auto"/>
          <w:szCs w:val="22"/>
        </w:rPr>
      </w:pPr>
      <w:r>
        <w:rPr>
          <w:rFonts w:cs="Arial"/>
          <w:color w:val="auto"/>
          <w:szCs w:val="22"/>
        </w:rPr>
        <w:t>Plaintiff</w:t>
      </w:r>
    </w:p>
    <w:p w14:paraId="5225836E" w14:textId="774CB126" w:rsidR="0084286A" w:rsidRPr="00C63E27" w:rsidRDefault="000601B1" w:rsidP="0084286A">
      <w:pPr>
        <w:jc w:val="both"/>
        <w:rPr>
          <w:rFonts w:cs="Arial"/>
          <w:color w:val="auto"/>
          <w:szCs w:val="22"/>
        </w:rPr>
      </w:pPr>
      <w:r w:rsidRPr="00C63E27">
        <w:rPr>
          <w:rFonts w:cs="Arial"/>
          <w:color w:val="auto"/>
          <w:szCs w:val="22"/>
        </w:rPr>
        <w:t>AND</w:t>
      </w:r>
    </w:p>
    <w:p w14:paraId="042FE337" w14:textId="77777777" w:rsidR="0084286A" w:rsidRPr="00C63E27" w:rsidRDefault="0084286A" w:rsidP="0084286A">
      <w:pPr>
        <w:jc w:val="both"/>
        <w:rPr>
          <w:rFonts w:cs="Arial"/>
          <w:color w:val="auto"/>
          <w:szCs w:val="22"/>
        </w:rPr>
      </w:pPr>
    </w:p>
    <w:p w14:paraId="52875A50" w14:textId="46E5AD89" w:rsidR="008050C9" w:rsidRPr="00C63E27" w:rsidRDefault="00D82B37" w:rsidP="008050C9">
      <w:pPr>
        <w:jc w:val="both"/>
        <w:rPr>
          <w:rFonts w:cs="Arial"/>
          <w:b/>
          <w:color w:val="auto"/>
          <w:szCs w:val="22"/>
        </w:rPr>
      </w:pPr>
      <w:r>
        <w:rPr>
          <w:rFonts w:cs="Arial"/>
          <w:b/>
          <w:bCs/>
          <w:color w:val="auto"/>
          <w:szCs w:val="22"/>
        </w:rPr>
        <w:t xml:space="preserve">{company_name}</w:t>
      </w:r>
      <w:r w:rsidR="008050C9" w:rsidRPr="003C7B85">
        <w:rPr>
          <w:rFonts w:cs="Arial"/>
          <w:b/>
          <w:bCs/>
          <w:color w:val="auto"/>
          <w:szCs w:val="22"/>
        </w:rPr>
        <w:t xml:space="preserve"/>
      </w:r>
      <w:r w:rsidR="008050C9">
        <w:rPr>
          <w:rFonts w:cs="Arial"/>
          <w:b/>
          <w:bCs/>
          <w:color w:val="auto"/>
          <w:szCs w:val="22"/>
        </w:rPr>
        <w:t xml:space="preserve"> ACN </w:t>
      </w:r>
      <w:r>
        <w:rPr>
          <w:rFonts w:cs="Arial"/>
          <w:b/>
          <w:bCs/>
          <w:color w:val="auto"/>
          <w:szCs w:val="22"/>
        </w:rPr>
        <w:t xml:space="preserve">{company_acn}</w:t>
      </w:r>
    </w:p>
    <w:p w14:paraId="0C06E0D4" w14:textId="2E95F3A1" w:rsidR="0084286A" w:rsidRPr="00C63E27" w:rsidRDefault="00D82B37" w:rsidP="00200436">
      <w:pPr>
        <w:ind w:left="7920"/>
        <w:jc w:val="right"/>
        <w:rPr>
          <w:rFonts w:cs="Arial"/>
          <w:color w:val="auto"/>
          <w:szCs w:val="22"/>
        </w:rPr>
      </w:pPr>
      <w:r>
        <w:rPr>
          <w:rFonts w:cs="Arial"/>
          <w:color w:val="auto"/>
          <w:szCs w:val="22"/>
        </w:rPr>
        <w:t>Defendant</w:t>
      </w:r>
    </w:p>
    <w:p w14:paraId="05B6F61C" w14:textId="77777777" w:rsidR="00A51B2A" w:rsidRPr="00C63E27" w:rsidRDefault="00A51B2A" w:rsidP="00A51B2A">
      <w:pPr>
        <w:jc w:val="right"/>
        <w:rPr>
          <w:rFonts w:cs="Arial"/>
          <w:color w:val="auto"/>
          <w:szCs w:val="22"/>
        </w:rPr>
      </w:pPr>
    </w:p>
    <w:p w14:paraId="570C4C7D" w14:textId="44741D46" w:rsidR="00A51B2A" w:rsidRPr="0073165F" w:rsidRDefault="00984525" w:rsidP="00A51B2A">
      <w:pPr>
        <w:jc w:val="center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 xml:space="preserve">AFFIDAVIT IN SUPPORT OF </w:t>
      </w:r>
      <w:r w:rsidR="005B6E59" w:rsidRPr="0073165F">
        <w:rPr>
          <w:rFonts w:cs="Arial"/>
          <w:b/>
          <w:color w:val="auto"/>
          <w:szCs w:val="22"/>
        </w:rPr>
        <w:t>APPLICATION FOR WINDING UP</w:t>
      </w:r>
    </w:p>
    <w:p w14:paraId="0DDF4537" w14:textId="77777777" w:rsidR="00A51B2A" w:rsidRPr="0073165F" w:rsidRDefault="00A51B2A" w:rsidP="00A51B2A">
      <w:pPr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______________________________________________________________________________</w:t>
      </w:r>
    </w:p>
    <w:tbl>
      <w:tblPr>
        <w:tblW w:w="9782" w:type="dxa"/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1418"/>
        <w:gridCol w:w="3119"/>
      </w:tblGrid>
      <w:tr w:rsidR="0073165F" w:rsidRPr="0073165F" w14:paraId="6A8BECD4" w14:textId="77777777" w:rsidTr="0073165F">
        <w:tc>
          <w:tcPr>
            <w:tcW w:w="2127" w:type="dxa"/>
          </w:tcPr>
          <w:p w14:paraId="020544FA" w14:textId="77777777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  <w:p w14:paraId="20EB15D3" w14:textId="17570FC9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Date of Document</w:t>
            </w:r>
          </w:p>
        </w:tc>
        <w:tc>
          <w:tcPr>
            <w:tcW w:w="3118" w:type="dxa"/>
          </w:tcPr>
          <w:p w14:paraId="211AFB5C" w14:textId="77777777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  <w:p w14:paraId="75B0F0CD" w14:textId="10845B56" w:rsidR="00380AE4" w:rsidRPr="0073165F" w:rsidRDefault="00CF2AE0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{document_date}</w:t>
            </w:r>
          </w:p>
        </w:tc>
        <w:tc>
          <w:tcPr>
            <w:tcW w:w="1418" w:type="dxa"/>
          </w:tcPr>
          <w:p w14:paraId="2012EEAC" w14:textId="77777777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15AFC40" w14:textId="77777777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</w:tr>
      <w:tr w:rsidR="0073165F" w:rsidRPr="0073165F" w14:paraId="4CC57099" w14:textId="77777777" w:rsidTr="0073165F">
        <w:tc>
          <w:tcPr>
            <w:tcW w:w="2127" w:type="dxa"/>
          </w:tcPr>
          <w:p w14:paraId="15096918" w14:textId="77777777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Filed on behalf of:</w:t>
            </w:r>
          </w:p>
        </w:tc>
        <w:tc>
          <w:tcPr>
            <w:tcW w:w="3118" w:type="dxa"/>
          </w:tcPr>
          <w:p w14:paraId="25117CA9" w14:textId="5EE0C89D" w:rsidR="00380AE4" w:rsidRPr="0073165F" w:rsidRDefault="00B37272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Plaintiff</w:t>
            </w:r>
          </w:p>
        </w:tc>
        <w:tc>
          <w:tcPr>
            <w:tcW w:w="1418" w:type="dxa"/>
          </w:tcPr>
          <w:p w14:paraId="2AE8290D" w14:textId="10221F62" w:rsidR="00380AE4" w:rsidRPr="0073165F" w:rsidRDefault="00380AE4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Email:</w:t>
            </w:r>
          </w:p>
        </w:tc>
        <w:tc>
          <w:tcPr>
            <w:tcW w:w="3119" w:type="dxa"/>
          </w:tcPr>
          <w:p w14:paraId="277BA068" w14:textId="15F21B00" w:rsidR="00380AE4" w:rsidRPr="0073165F" w:rsidRDefault="0073165F" w:rsidP="009E1C88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</w:t>
            </w:r>
            <w:r w:rsidR="00380AE4" w:rsidRPr="0073165F">
              <w:rPr>
                <w:color w:val="auto"/>
                <w:sz w:val="20"/>
                <w:szCs w:val="20"/>
              </w:rPr>
              <w:t xml:space="preserve"/>
            </w:r>
            <w:r w:rsidRPr="0073165F">
              <w:rPr>
                <w:color w:val="auto"/>
                <w:sz w:val="20"/>
                <w:szCs w:val="20"/>
              </w:rPr>
              <w:t xml:space="preserve">lawyer_e</w:t>
            </w:r>
            <w:r w:rsidR="00380AE4" w:rsidRPr="0073165F">
              <w:rPr>
                <w:color w:val="auto"/>
                <w:sz w:val="20"/>
                <w:szCs w:val="20"/>
              </w:rPr>
              <w:t xml:space="preserve">mail}</w:t>
            </w:r>
          </w:p>
        </w:tc>
      </w:tr>
      <w:tr w:rsidR="0073165F" w:rsidRPr="0073165F" w14:paraId="28F579B3" w14:textId="77777777" w:rsidTr="0073165F">
        <w:tc>
          <w:tcPr>
            <w:tcW w:w="2127" w:type="dxa"/>
          </w:tcPr>
          <w:p w14:paraId="28FAD090" w14:textId="09C883D6" w:rsidR="00380AE4" w:rsidRPr="0073165F" w:rsidRDefault="00380AE4" w:rsidP="00380AE4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Firm name:</w:t>
            </w:r>
          </w:p>
        </w:tc>
        <w:tc>
          <w:tcPr>
            <w:tcW w:w="3118" w:type="dxa"/>
          </w:tcPr>
          <w:p w14:paraId="391FEC2B" w14:textId="28937DD7" w:rsidR="00380AE4" w:rsidRPr="0073165F" w:rsidRDefault="00380AE4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R</w:t>
            </w:r>
            <w:r w:rsidR="0073165F" w:rsidRPr="0073165F">
              <w:rPr>
                <w:color w:val="auto"/>
                <w:sz w:val="20"/>
                <w:szCs w:val="20"/>
              </w:rPr>
              <w:t>A Law Group</w:t>
            </w:r>
          </w:p>
        </w:tc>
        <w:tc>
          <w:tcPr>
            <w:tcW w:w="1418" w:type="dxa"/>
          </w:tcPr>
          <w:p w14:paraId="18B40EE1" w14:textId="75DED9DD" w:rsidR="00380AE4" w:rsidRPr="0073165F" w:rsidRDefault="00380AE4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Code:</w:t>
            </w:r>
          </w:p>
        </w:tc>
        <w:tc>
          <w:tcPr>
            <w:tcW w:w="3119" w:type="dxa"/>
          </w:tcPr>
          <w:p w14:paraId="4EAB9EBC" w14:textId="7AE6EA8A" w:rsidR="00380AE4" w:rsidRPr="0073165F" w:rsidRDefault="00E215A4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5858B7">
              <w:rPr>
                <w:color w:val="auto"/>
                <w:sz w:val="20"/>
                <w:szCs w:val="20"/>
              </w:rPr>
              <w:t>CR123165</w:t>
            </w:r>
          </w:p>
        </w:tc>
      </w:tr>
      <w:tr w:rsidR="0073165F" w:rsidRPr="0073165F" w14:paraId="6D6C7BEF" w14:textId="77777777" w:rsidTr="0073165F">
        <w:tc>
          <w:tcPr>
            <w:tcW w:w="2127" w:type="dxa"/>
          </w:tcPr>
          <w:p w14:paraId="4D7D8DF9" w14:textId="61CE82A7" w:rsidR="00380AE4" w:rsidRPr="0073165F" w:rsidRDefault="00380AE4" w:rsidP="00C359E6">
            <w:pPr>
              <w:tabs>
                <w:tab w:val="left" w:pos="2055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Australian lawyer:</w:t>
            </w:r>
          </w:p>
        </w:tc>
        <w:tc>
          <w:tcPr>
            <w:tcW w:w="3118" w:type="dxa"/>
          </w:tcPr>
          <w:p w14:paraId="64BC74FA" w14:textId="75F59C08" w:rsidR="00380AE4" w:rsidRPr="0073165F" w:rsidRDefault="005B6E59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 xml:space="preserve">{lawyer_name}</w:t>
            </w:r>
          </w:p>
        </w:tc>
        <w:tc>
          <w:tcPr>
            <w:tcW w:w="1418" w:type="dxa"/>
          </w:tcPr>
          <w:p w14:paraId="2CE08DC3" w14:textId="45456399" w:rsidR="00380AE4" w:rsidRPr="0073165F" w:rsidRDefault="00380AE4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Telephone:</w:t>
            </w:r>
          </w:p>
        </w:tc>
        <w:tc>
          <w:tcPr>
            <w:tcW w:w="3119" w:type="dxa"/>
          </w:tcPr>
          <w:p w14:paraId="3DAB3DBE" w14:textId="41ED1EC2" w:rsidR="00380AE4" w:rsidRPr="0073165F" w:rsidRDefault="00380AE4" w:rsidP="00380AE4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1300 362 495</w:t>
            </w:r>
          </w:p>
        </w:tc>
      </w:tr>
      <w:tr w:rsidR="0073165F" w:rsidRPr="0073165F" w14:paraId="7C9AD4B3" w14:textId="77777777" w:rsidTr="0073165F">
        <w:tc>
          <w:tcPr>
            <w:tcW w:w="2127" w:type="dxa"/>
            <w:vMerge w:val="restart"/>
          </w:tcPr>
          <w:p w14:paraId="75DB7ED3" w14:textId="77777777" w:rsidR="00380AE4" w:rsidRPr="0073165F" w:rsidRDefault="00380AE4" w:rsidP="00380AE4">
            <w:pPr>
              <w:tabs>
                <w:tab w:val="left" w:pos="1620"/>
              </w:tabs>
              <w:ind w:left="1620" w:hanging="1620"/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Address:</w:t>
            </w:r>
          </w:p>
        </w:tc>
        <w:tc>
          <w:tcPr>
            <w:tcW w:w="3118" w:type="dxa"/>
            <w:vMerge w:val="restart"/>
          </w:tcPr>
          <w:p w14:paraId="009D605D" w14:textId="7969C489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 xml:space="preserve">{firm_address_</w:t>
            </w:r>
            <w:r w:rsidR="00900A49" w:rsidRPr="0073165F">
              <w:rPr>
                <w:color w:val="auto"/>
                <w:sz w:val="20"/>
                <w:szCs w:val="20"/>
              </w:rPr>
              <w:t xml:space="preserve"/>
            </w:r>
            <w:r w:rsidRPr="0073165F">
              <w:rPr>
                <w:color w:val="auto"/>
                <w:sz w:val="20"/>
                <w:szCs w:val="20"/>
              </w:rPr>
              <w:t xml:space="preserve">line1}</w:t>
            </w:r>
          </w:p>
          <w:p w14:paraId="30867F11" w14:textId="04F56E0B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 xml:space="preserve">{firm_address_line2}</w:t>
            </w:r>
            <w:r w:rsidR="00C359E6" w:rsidRPr="0073165F">
              <w:rPr>
                <w:color w:val="auto"/>
                <w:sz w:val="20"/>
                <w:szCs w:val="20"/>
              </w:rPr>
              <w:t xml:space="preserve"/>
            </w:r>
            <w:r w:rsidRPr="0073165F">
              <w:rPr>
                <w:color w:val="auto"/>
                <w:sz w:val="20"/>
                <w:szCs w:val="20"/>
              </w:rPr>
              <w:t xml:space="preserve"/>
            </w:r>
            <w:r w:rsidR="00C359E6" w:rsidRPr="0073165F">
              <w:rPr>
                <w:color w:val="auto"/>
                <w:sz w:val="20"/>
                <w:szCs w:val="20"/>
              </w:rPr>
              <w:t xml:space="preserve"/>
            </w:r>
            <w:r w:rsidRPr="0073165F">
              <w:rPr>
                <w:color w:val="auto"/>
                <w:sz w:val="20"/>
                <w:szCs w:val="20"/>
              </w:rPr>
              <w:t xml:space="preserve"/>
            </w:r>
          </w:p>
        </w:tc>
        <w:tc>
          <w:tcPr>
            <w:tcW w:w="1418" w:type="dxa"/>
          </w:tcPr>
          <w:p w14:paraId="32C57A42" w14:textId="67F3107B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73165F">
              <w:rPr>
                <w:color w:val="auto"/>
                <w:sz w:val="20"/>
                <w:szCs w:val="20"/>
              </w:rPr>
              <w:t>Reference</w:t>
            </w:r>
          </w:p>
        </w:tc>
        <w:tc>
          <w:tcPr>
            <w:tcW w:w="3119" w:type="dxa"/>
          </w:tcPr>
          <w:p w14:paraId="5CEFF51A" w14:textId="65093548" w:rsidR="00380AE4" w:rsidRPr="0073165F" w:rsidRDefault="00CF2AE0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{matter_reference}</w:t>
            </w:r>
          </w:p>
        </w:tc>
      </w:tr>
      <w:tr w:rsidR="0073165F" w:rsidRPr="0073165F" w14:paraId="25FD60E9" w14:textId="77777777" w:rsidTr="0073165F">
        <w:tc>
          <w:tcPr>
            <w:tcW w:w="2127" w:type="dxa"/>
            <w:vMerge/>
          </w:tcPr>
          <w:p w14:paraId="5ADECEE9" w14:textId="77777777" w:rsidR="00380AE4" w:rsidRPr="0073165F" w:rsidRDefault="00380AE4" w:rsidP="00380AE4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118" w:type="dxa"/>
            <w:vMerge/>
          </w:tcPr>
          <w:p w14:paraId="30B4B276" w14:textId="77777777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2F2F56" w14:textId="20738E4B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119" w:type="dxa"/>
          </w:tcPr>
          <w:p w14:paraId="7037C13E" w14:textId="71CEAA98" w:rsidR="00380AE4" w:rsidRPr="0073165F" w:rsidRDefault="00380AE4" w:rsidP="00380AE4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</w:tr>
    </w:tbl>
    <w:p w14:paraId="14F1494D" w14:textId="77777777" w:rsidR="00A51B2A" w:rsidRPr="0073165F" w:rsidRDefault="00A51B2A" w:rsidP="00A51B2A">
      <w:pPr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______________________________________________________________________________</w:t>
      </w:r>
    </w:p>
    <w:p w14:paraId="0795D0B0" w14:textId="77777777" w:rsidR="00A51B2A" w:rsidRPr="0073165F" w:rsidRDefault="00A51B2A" w:rsidP="00A51B2A">
      <w:pPr>
        <w:jc w:val="both"/>
        <w:rPr>
          <w:rFonts w:cs="Arial"/>
          <w:color w:val="auto"/>
          <w:szCs w:val="22"/>
        </w:rPr>
      </w:pPr>
    </w:p>
    <w:p w14:paraId="4E8C431E" w14:textId="003269C0" w:rsidR="00331FCC" w:rsidRPr="0073165F" w:rsidRDefault="00622501" w:rsidP="00380AE4">
      <w:pPr>
        <w:rPr>
          <w:rFonts w:cs="Arial"/>
          <w:snapToGrid w:val="0"/>
          <w:color w:val="auto"/>
          <w:szCs w:val="22"/>
        </w:rPr>
      </w:pPr>
      <w:r>
        <w:t xml:space="preserve">[VERIFY: Confirm this statement] </w:t>
      </w:r>
      <w:r w:rsidRPr="0073165F">
        <w:rPr>
          <w:rFonts w:cs="Arial"/>
          <w:snapToGrid w:val="0"/>
          <w:color w:val="auto"/>
          <w:szCs w:val="22"/>
        </w:rPr>
        <w:t xml:space="preserve">I, </w:t>
      </w:r>
      <w:r w:rsidR="002A7A68">
        <w:rPr>
          <w:rFonts w:cs="Arial"/>
          <w:snapToGrid w:val="0"/>
          <w:color w:val="auto"/>
          <w:szCs w:val="22"/>
        </w:rPr>
        <w:t xml:space="preserve">{support_deponent} </w:t>
      </w:r>
      <w:r w:rsidR="00331FCC" w:rsidRPr="0073165F">
        <w:rPr>
          <w:rFonts w:cs="Arial"/>
          <w:snapToGrid w:val="0"/>
          <w:color w:val="auto"/>
          <w:szCs w:val="22"/>
        </w:rPr>
        <w:t>of</w:t>
      </w:r>
      <w:r w:rsidR="002A7A68">
        <w:rPr>
          <w:rFonts w:cs="Arial"/>
          <w:snapToGrid w:val="0"/>
          <w:color w:val="auto"/>
          <w:szCs w:val="22"/>
        </w:rPr>
        <w:t xml:space="preserve"> {deponent_address}</w:t>
      </w:r>
      <w:r w:rsidR="00331FCC" w:rsidRPr="0073165F">
        <w:rPr>
          <w:rFonts w:cs="Arial"/>
          <w:snapToGrid w:val="0"/>
          <w:color w:val="auto"/>
          <w:szCs w:val="22"/>
        </w:rPr>
        <w:t>,</w:t>
      </w:r>
      <w:r w:rsidR="00EC25D4" w:rsidRPr="0073165F">
        <w:rPr>
          <w:rFonts w:cs="Arial"/>
          <w:snapToGrid w:val="0"/>
          <w:color w:val="auto"/>
          <w:szCs w:val="22"/>
        </w:rPr>
        <w:t xml:space="preserve"> </w:t>
      </w:r>
      <w:r w:rsidR="002A7A68">
        <w:rPr>
          <w:rFonts w:cs="Arial"/>
          <w:snapToGrid w:val="0"/>
          <w:color w:val="auto"/>
          <w:szCs w:val="22"/>
        </w:rPr>
        <w:t xml:space="preserve">{deponent_role}</w:t>
      </w:r>
      <w:r w:rsidR="00EC25D4" w:rsidRPr="0073165F">
        <w:rPr>
          <w:rFonts w:cs="Arial"/>
          <w:snapToGrid w:val="0"/>
          <w:color w:val="auto"/>
          <w:szCs w:val="22"/>
        </w:rPr>
        <w:t>,</w:t>
      </w:r>
      <w:r w:rsidR="00331FCC" w:rsidRPr="0073165F">
        <w:rPr>
          <w:rFonts w:cs="Arial"/>
          <w:snapToGrid w:val="0"/>
          <w:color w:val="auto"/>
          <w:szCs w:val="22"/>
        </w:rPr>
        <w:t xml:space="preserve"> </w:t>
      </w:r>
      <w:r w:rsidR="003D377F">
        <w:rPr>
          <w:rFonts w:cs="Arial"/>
          <w:snapToGrid w:val="0"/>
          <w:color w:val="auto"/>
          <w:szCs w:val="22"/>
        </w:rPr>
        <w:t>affirm and declare</w:t>
      </w:r>
      <w:r w:rsidR="00331FCC" w:rsidRPr="0073165F">
        <w:rPr>
          <w:rFonts w:cs="Arial"/>
          <w:snapToGrid w:val="0"/>
          <w:color w:val="auto"/>
          <w:szCs w:val="22"/>
        </w:rPr>
        <w:t xml:space="preserve">:</w:t>
      </w:r>
    </w:p>
    <w:p w14:paraId="3951A084" w14:textId="77777777" w:rsidR="00331FCC" w:rsidRPr="0073165F" w:rsidRDefault="00331FCC" w:rsidP="00380AE4">
      <w:pPr>
        <w:rPr>
          <w:rFonts w:cs="Arial"/>
          <w:snapToGrid w:val="0"/>
          <w:color w:val="auto"/>
          <w:szCs w:val="22"/>
        </w:rPr>
      </w:pPr>
    </w:p>
    <w:p w14:paraId="585270A2" w14:textId="34F24C3D" w:rsidR="004D4610" w:rsidRPr="0073165F" w:rsidRDefault="00622501" w:rsidP="004D4610">
      <w:pPr>
        <w:numPr>
          <w:ilvl w:val="0"/>
          <w:numId w:val="20"/>
        </w:numPr>
        <w:ind w:hanging="720"/>
        <w:rPr>
          <w:rFonts w:cs="Arial"/>
          <w:color w:val="auto"/>
          <w:szCs w:val="22"/>
        </w:rPr>
      </w:pPr>
      <w:r w:rsidRPr="0073165F">
        <w:rPr>
          <w:color w:val="auto"/>
        </w:rPr>
        <w:t xml:space="preserve">I am </w:t>
      </w:r>
      <w:r w:rsidR="003D377F">
        <w:rPr>
          <w:color w:val="auto"/>
        </w:rPr>
        <w:t xml:space="preserve">a </w:t>
      </w:r>
      <w:r w:rsidR="002A7A68">
        <w:rPr>
          <w:color w:val="auto"/>
        </w:rPr>
        <w:t xml:space="preserve">{deponent_role} </w:t>
      </w:r>
      <w:r w:rsidR="00331FCC" w:rsidRPr="0073165F">
        <w:rPr>
          <w:color w:val="auto"/>
        </w:rPr>
        <w:t>of</w:t>
      </w:r>
      <w:r w:rsidR="004D4610" w:rsidRPr="0073165F">
        <w:rPr>
          <w:color w:val="auto"/>
        </w:rPr>
        <w:t xml:space="preserve"> the abovenamed </w:t>
      </w:r>
      <w:r w:rsidR="00B37272" w:rsidRPr="00B37272">
        <w:rPr>
          <w:color w:val="auto"/>
        </w:rPr>
        <w:t>Plaintiff</w:t>
      </w:r>
      <w:r w:rsidR="00B37272" w:rsidRPr="00B37272">
        <w:rPr>
          <w:color w:val="auto"/>
        </w:rPr>
        <w:t xml:space="preserve"> </w:t>
      </w:r>
      <w:r w:rsidR="004D4610" w:rsidRPr="0073165F">
        <w:rPr>
          <w:color w:val="auto"/>
        </w:rPr>
        <w:t xml:space="preserve">which is registered in {creditor_registra</w:t>
      </w:r>
      <w:r w:rsidR="00331FCC" w:rsidRPr="0073165F">
        <w:rPr>
          <w:color w:val="auto"/>
        </w:rPr>
        <w:t xml:space="preserve">tion_state}.  </w:t>
      </w:r>
      <w:r w:rsidR="004D4610" w:rsidRPr="0073165F">
        <w:rPr>
          <w:rFonts w:cs="Arial"/>
          <w:color w:val="auto"/>
          <w:szCs w:val="22"/>
        </w:rPr>
        <w:t xml:space="preserve">I am duly authorised to make this Affidavit on the </w:t>
      </w:r>
      <w:r w:rsidR="00B37272" w:rsidRPr="00B37272">
        <w:rPr>
          <w:rFonts w:cs="Arial"/>
          <w:color w:val="auto"/>
          <w:szCs w:val="22"/>
        </w:rPr>
        <w:t>Plaintiff</w:t>
      </w:r>
      <w:r w:rsidR="00B37272">
        <w:rPr>
          <w:rFonts w:cs="Arial"/>
          <w:color w:val="auto"/>
          <w:szCs w:val="22"/>
        </w:rPr>
        <w:t>’s</w:t>
      </w:r>
      <w:r w:rsidR="00B37272" w:rsidRPr="00B37272">
        <w:rPr>
          <w:rFonts w:cs="Arial"/>
          <w:color w:val="auto"/>
          <w:szCs w:val="22"/>
        </w:rPr>
        <w:t xml:space="preserve"> </w:t>
      </w:r>
      <w:r w:rsidR="004D4610" w:rsidRPr="0073165F">
        <w:rPr>
          <w:rFonts w:cs="Arial"/>
          <w:color w:val="auto"/>
          <w:szCs w:val="22"/>
        </w:rPr>
        <w:t xml:space="preserve">behalf. </w:t>
      </w:r>
    </w:p>
    <w:p w14:paraId="6DB7D6FB" w14:textId="77777777" w:rsidR="004D4610" w:rsidRPr="0073165F" w:rsidRDefault="004D4610" w:rsidP="004D4610">
      <w:pPr>
        <w:ind w:left="720" w:hanging="720"/>
        <w:rPr>
          <w:rFonts w:cs="Arial"/>
          <w:color w:val="auto"/>
          <w:szCs w:val="22"/>
        </w:rPr>
      </w:pPr>
    </w:p>
    <w:p w14:paraId="40BF5D1C" w14:textId="231A915A" w:rsidR="004D4610" w:rsidRPr="0073165F" w:rsidRDefault="004D4610" w:rsidP="004D4610">
      <w:pPr>
        <w:numPr>
          <w:ilvl w:val="0"/>
          <w:numId w:val="20"/>
        </w:numPr>
        <w:ind w:hanging="720"/>
        <w:rPr>
          <w:rFonts w:cs="Arial"/>
          <w:color w:val="auto"/>
          <w:szCs w:val="22"/>
        </w:rPr>
      </w:pPr>
      <w:r w:rsidRPr="0073165F">
        <w:rPr>
          <w:rFonts w:cs="Arial"/>
          <w:color w:val="auto"/>
          <w:szCs w:val="22"/>
        </w:rPr>
        <w:t>Annexed to this my Affidavit and marked “</w:t>
      </w:r>
      <w:r w:rsidR="002A7A68">
        <w:rPr>
          <w:rFonts w:cs="Arial"/>
          <w:b/>
          <w:bCs/>
          <w:color w:val="auto"/>
          <w:szCs w:val="22"/>
        </w:rPr>
        <w:t xml:space="preserve">{support_exhibit}</w:t>
      </w:r>
      <w:r w:rsidR="003017AE" w:rsidRPr="0073165F">
        <w:rPr>
          <w:rFonts w:cs="Arial"/>
          <w:b/>
          <w:color w:val="auto"/>
          <w:szCs w:val="22"/>
        </w:rPr>
        <w:t xml:space="preserve"/>
      </w:r>
      <w:r w:rsidRPr="0073165F">
        <w:rPr>
          <w:rFonts w:cs="Arial"/>
          <w:color w:val="auto"/>
          <w:szCs w:val="22"/>
        </w:rPr>
        <w:t>” is a true and correct copy of the historical extract from the records maintained by the Australian Securities and Investments Commission of the</w:t>
      </w:r>
      <w:r w:rsidR="002E12E3">
        <w:rPr>
          <w:rFonts w:cs="Arial"/>
          <w:color w:val="auto"/>
          <w:szCs w:val="22"/>
        </w:rPr>
        <w:t xml:space="preserve"> Defendant</w:t>
      </w:r>
      <w:r w:rsidRPr="0073165F">
        <w:rPr>
          <w:rFonts w:cs="Arial"/>
          <w:color w:val="auto"/>
          <w:szCs w:val="22"/>
        </w:rPr>
        <w:t>.</w:t>
      </w:r>
    </w:p>
    <w:p w14:paraId="0863D3D1" w14:textId="77777777" w:rsidR="004D4610" w:rsidRPr="0073165F" w:rsidRDefault="004D4610" w:rsidP="004D4610">
      <w:pPr>
        <w:ind w:left="720" w:hanging="720"/>
        <w:rPr>
          <w:rFonts w:cs="Arial"/>
          <w:color w:val="auto"/>
          <w:szCs w:val="22"/>
        </w:rPr>
      </w:pPr>
    </w:p>
    <w:p w14:paraId="78C1A7D4" w14:textId="77777777" w:rsidR="004D4610" w:rsidRPr="0073165F" w:rsidRDefault="004D4610" w:rsidP="004D4610">
      <w:pPr>
        <w:numPr>
          <w:ilvl w:val="0"/>
          <w:numId w:val="20"/>
        </w:numPr>
        <w:ind w:hanging="720"/>
        <w:rPr>
          <w:rFonts w:cs="Arial"/>
          <w:color w:val="auto"/>
          <w:szCs w:val="22"/>
        </w:rPr>
      </w:pPr>
      <w:r w:rsidRPr="0073165F">
        <w:rPr>
          <w:rFonts w:cs="Arial"/>
          <w:color w:val="auto"/>
          <w:szCs w:val="22"/>
        </w:rPr>
        <w:t>The following facts are within my own personal knowledge save as otherwise stated.</w:t>
      </w:r>
    </w:p>
    <w:p w14:paraId="385064FB" w14:textId="77777777" w:rsidR="004D4610" w:rsidRPr="0073165F" w:rsidRDefault="004D4610" w:rsidP="004D4610">
      <w:pPr>
        <w:pStyle w:val="ListParagraph"/>
        <w:ind w:hanging="720"/>
        <w:rPr>
          <w:rFonts w:cs="Arial"/>
          <w:color w:val="auto"/>
          <w:szCs w:val="22"/>
        </w:rPr>
      </w:pPr>
    </w:p>
    <w:p w14:paraId="26553E38" w14:textId="3A494817" w:rsidR="00C3276B" w:rsidRPr="006753AF" w:rsidRDefault="004D4610" w:rsidP="00C3276B">
      <w:pPr>
        <w:numPr>
          <w:ilvl w:val="0"/>
          <w:numId w:val="20"/>
        </w:numPr>
        <w:ind w:hanging="720"/>
        <w:rPr>
          <w:rFonts w:cs="Arial"/>
          <w:color w:val="auto"/>
          <w:szCs w:val="22"/>
        </w:rPr>
      </w:pPr>
      <w:r w:rsidRPr="006753AF">
        <w:rPr>
          <w:rFonts w:cs="Arial"/>
          <w:color w:val="auto"/>
          <w:szCs w:val="22"/>
        </w:rPr>
        <w:t xml:space="preserve">On </w:t>
      </w:r>
      <w:r w:rsidR="002A7A68">
        <w:rPr>
          <w:rFonts w:cs="Arial"/>
          <w:color w:val="auto"/>
          <w:szCs w:val="22"/>
        </w:rPr>
        <w:t xml:space="preserve">{debt_as_at_date}</w:t>
      </w:r>
      <w:r w:rsidRPr="006753AF">
        <w:rPr>
          <w:rFonts w:cs="Arial"/>
          <w:color w:val="auto"/>
          <w:szCs w:val="22"/>
        </w:rPr>
        <w:t xml:space="preserve">, the </w:t>
      </w:r>
      <w:r w:rsidR="002E12E3">
        <w:rPr>
          <w:rFonts w:cs="Arial"/>
          <w:color w:val="auto"/>
          <w:szCs w:val="22"/>
        </w:rPr>
        <w:t>Defendant</w:t>
      </w:r>
      <w:r w:rsidRPr="006753AF">
        <w:rPr>
          <w:rFonts w:cs="Arial"/>
          <w:color w:val="auto"/>
          <w:szCs w:val="22"/>
        </w:rPr>
        <w:t xml:space="preserve"> was indebted to the </w:t>
      </w:r>
      <w:r w:rsidR="00B37272" w:rsidRPr="00B37272">
        <w:rPr>
          <w:color w:val="auto"/>
        </w:rPr>
        <w:t xml:space="preserve">Plaintiff </w:t>
      </w:r>
      <w:r w:rsidRPr="006753AF">
        <w:rPr>
          <w:rFonts w:cs="Arial"/>
          <w:color w:val="auto"/>
          <w:szCs w:val="22"/>
        </w:rPr>
        <w:t>for the sum of</w:t>
      </w:r>
      <w:r w:rsidR="00AD5033" w:rsidRPr="006753AF">
        <w:rPr>
          <w:rFonts w:cs="Arial"/>
          <w:color w:val="auto"/>
          <w:szCs w:val="22"/>
        </w:rPr>
        <w:t xml:space="preserve"> </w:t>
      </w:r>
      <w:r w:rsidRPr="006753AF">
        <w:rPr>
          <w:rFonts w:cs="Arial"/>
          <w:color w:val="auto"/>
          <w:szCs w:val="22"/>
        </w:rPr>
        <w:t>$</w:t>
      </w:r>
      <w:r w:rsidR="002A7A68">
        <w:rPr>
          <w:rFonts w:cs="Arial"/>
          <w:color w:val="auto"/>
          <w:szCs w:val="22"/>
        </w:rPr>
        <w:t xml:space="preserve">{debt_amount}</w:t>
      </w:r>
      <w:r w:rsidR="0060232B" w:rsidRPr="006753AF">
        <w:rPr>
          <w:color w:val="auto"/>
          <w:szCs w:val="22"/>
        </w:rPr>
        <w:t xml:space="preserve"> </w:t>
      </w:r>
      <w:r w:rsidRPr="006753AF">
        <w:rPr>
          <w:rFonts w:cs="Arial"/>
          <w:color w:val="auto"/>
          <w:szCs w:val="22"/>
        </w:rPr>
        <w:t xml:space="preserve">pursuant to </w:t>
      </w:r>
      <w:r w:rsidR="002A7A68">
        <w:rPr>
          <w:rFonts w:cs="Arial"/>
          <w:color w:val="auto"/>
          <w:szCs w:val="22"/>
          <w:lang w:val="en-US"/>
        </w:rPr>
        <w:t xml:space="preserve">{debt_description}, </w:t>
      </w:r>
      <w:r w:rsidR="00C3276B" w:rsidRPr="006753AF">
        <w:rPr>
          <w:rFonts w:cs="Arial"/>
          <w:color w:val="auto"/>
          <w:szCs w:val="22"/>
          <w:lang w:val="en-US"/>
        </w:rPr>
        <w:t>which sum was then due and payable (</w:t>
      </w:r>
      <w:r w:rsidR="00C3276B" w:rsidRPr="006753AF">
        <w:rPr>
          <w:rFonts w:cs="Arial"/>
          <w:b/>
          <w:bCs/>
          <w:color w:val="auto"/>
          <w:szCs w:val="22"/>
          <w:lang w:val="en-US"/>
        </w:rPr>
        <w:t>Debt</w:t>
      </w:r>
      <w:r w:rsidR="00C3276B" w:rsidRPr="006753AF">
        <w:rPr>
          <w:rFonts w:cs="Arial"/>
          <w:color w:val="auto"/>
          <w:szCs w:val="22"/>
          <w:lang w:val="en-US"/>
        </w:rPr>
        <w:t>).</w:t>
      </w:r>
    </w:p>
    <w:p w14:paraId="245ED51E" w14:textId="77777777" w:rsidR="004D4610" w:rsidRPr="0073165F" w:rsidRDefault="004D4610" w:rsidP="004D4610">
      <w:pPr>
        <w:pStyle w:val="ListParagraph"/>
        <w:ind w:hanging="720"/>
        <w:rPr>
          <w:rFonts w:cs="Arial"/>
          <w:color w:val="auto"/>
          <w:szCs w:val="22"/>
        </w:rPr>
      </w:pPr>
    </w:p>
    <w:p w14:paraId="6522982B" w14:textId="581D45A5" w:rsidR="004D4610" w:rsidRPr="0073165F" w:rsidRDefault="004D4610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</w:pPr>
      <w:r w:rsidRPr="0073165F">
        <w:rPr>
          <w:sz w:val="22"/>
          <w:szCs w:val="22"/>
        </w:rPr>
        <w:t xml:space="preserve">On </w:t>
      </w:r>
      <w:r w:rsidR="002A7A68">
        <w:rPr>
          <w:sz w:val="22"/>
          <w:szCs w:val="22"/>
        </w:rPr>
        <w:t xml:space="preserve">{demand_instruction_date}</w:t>
      </w:r>
      <w:r w:rsidRPr="0073165F">
        <w:rPr>
          <w:sz w:val="22"/>
          <w:szCs w:val="22"/>
        </w:rPr>
        <w:t>, I instructed my solicitors to serve a Creditor’s Statutory Demand for Payment of Debt (</w:t>
      </w:r>
      <w:r w:rsidRPr="0073165F">
        <w:rPr>
          <w:b/>
          <w:sz w:val="22"/>
          <w:szCs w:val="22"/>
        </w:rPr>
        <w:t>Demand</w:t>
      </w:r>
      <w:r w:rsidRPr="0073165F">
        <w:rPr>
          <w:sz w:val="22"/>
          <w:szCs w:val="22"/>
        </w:rPr>
        <w:t xml:space="preserve">) upon the </w:t>
      </w:r>
      <w:r w:rsidR="002E12E3" w:rsidRPr="002E12E3">
        <w:rPr>
          <w:sz w:val="22"/>
          <w:szCs w:val="22"/>
        </w:rPr>
        <w:t>Defendant</w:t>
      </w:r>
      <w:r w:rsidRPr="0073165F">
        <w:rPr>
          <w:sz w:val="22"/>
          <w:szCs w:val="22"/>
        </w:rPr>
        <w:t xml:space="preserve"> demanding payment of the Debt. </w:t>
      </w:r>
    </w:p>
    <w:p w14:paraId="7B349344" w14:textId="77777777" w:rsidR="004D4610" w:rsidRPr="0073165F" w:rsidRDefault="004D4610" w:rsidP="004D4610">
      <w:pPr>
        <w:pStyle w:val="NormalWeb"/>
        <w:ind w:left="720" w:hanging="720"/>
        <w:jc w:val="both"/>
        <w:rPr>
          <w:sz w:val="22"/>
          <w:szCs w:val="22"/>
        </w:rPr>
      </w:pPr>
    </w:p>
    <w:p w14:paraId="2B029C41" w14:textId="1775B929" w:rsidR="004D4610" w:rsidRPr="0073165F" w:rsidRDefault="004D4610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</w:pPr>
      <w:r w:rsidRPr="0073165F">
        <w:rPr>
          <w:sz w:val="22"/>
          <w:szCs w:val="22"/>
        </w:rPr>
        <w:t xml:space="preserve">The Demand, a copy of which is attached to the Originating Application, was signed by or on behalf of the </w:t>
      </w:r>
      <w:r w:rsidR="00B37272" w:rsidRPr="00B37272">
        <w:rPr>
          <w:sz w:val="22"/>
          <w:szCs w:val="22"/>
        </w:rPr>
        <w:t>Plaintiff</w:t>
      </w:r>
      <w:r w:rsidRPr="0073165F">
        <w:rPr>
          <w:sz w:val="22"/>
          <w:szCs w:val="22"/>
        </w:rPr>
        <w:t xml:space="preserve">. </w:t>
      </w:r>
    </w:p>
    <w:p w14:paraId="1E312988" w14:textId="77777777" w:rsidR="004D4610" w:rsidRPr="0073165F" w:rsidRDefault="004D4610" w:rsidP="004D4610">
      <w:pPr>
        <w:pStyle w:val="NormalWeb"/>
        <w:ind w:left="720" w:hanging="720"/>
        <w:jc w:val="both"/>
        <w:rPr>
          <w:sz w:val="22"/>
          <w:szCs w:val="22"/>
        </w:rPr>
      </w:pPr>
      <w:r w:rsidRPr="0073165F">
        <w:rPr>
          <w:sz w:val="22"/>
          <w:szCs w:val="22"/>
        </w:rPr>
        <w:t xml:space="preserve"> </w:t>
      </w:r>
    </w:p>
    <w:p w14:paraId="28577506" w14:textId="57A2DD17" w:rsidR="004D4610" w:rsidRPr="0073165F" w:rsidRDefault="004D4610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  <w:sectPr w:rsidR="004D4610" w:rsidRPr="0073165F" w:rsidSect="00D635E3">
          <w:footerReference w:type="default" r:id="rId11"/>
          <w:pgSz w:w="11906" w:h="16838" w:code="9"/>
          <w:pgMar w:top="1134" w:right="1133" w:bottom="1134" w:left="1134" w:header="567" w:footer="567" w:gutter="0"/>
          <w:pgNumType w:start="1"/>
          <w:cols w:space="708"/>
          <w:docGrid w:linePitch="360"/>
        </w:sectPr>
      </w:pPr>
      <w:r w:rsidRPr="0073165F">
        <w:rPr>
          <w:sz w:val="22"/>
          <w:szCs w:val="22"/>
        </w:rPr>
        <w:t xml:space="preserve">On </w:t>
      </w:r>
      <w:r w:rsidR="002A7A68">
        <w:rPr>
          <w:sz w:val="22"/>
          <w:szCs w:val="22"/>
        </w:rPr>
        <w:t xml:space="preserve">{demand_service_date}</w:t>
      </w:r>
      <w:r w:rsidRPr="0073165F">
        <w:rPr>
          <w:sz w:val="22"/>
          <w:szCs w:val="22"/>
        </w:rPr>
        <w:t xml:space="preserve">, </w:t>
      </w:r>
      <w:r w:rsidR="00200436">
        <w:rPr>
          <w:sz w:val="22"/>
          <w:szCs w:val="22"/>
        </w:rPr>
        <w:t>RA Law Group</w:t>
      </w:r>
      <w:r w:rsidRPr="0073165F">
        <w:rPr>
          <w:sz w:val="22"/>
          <w:szCs w:val="22"/>
        </w:rPr>
        <w:t xml:space="preserve"> caused the Demand to be served on the </w:t>
      </w:r>
      <w:r w:rsidR="002E12E3" w:rsidRPr="002E12E3">
        <w:rPr>
          <w:sz w:val="22"/>
          <w:szCs w:val="22"/>
        </w:rPr>
        <w:t>Defendant</w:t>
      </w:r>
      <w:r w:rsidRPr="0073165F">
        <w:rPr>
          <w:sz w:val="22"/>
          <w:szCs w:val="22"/>
        </w:rPr>
        <w:t xml:space="preserve">. </w:t>
      </w:r>
    </w:p>
    <w:p w14:paraId="75B008C8" w14:textId="4C590329" w:rsidR="004D4610" w:rsidRPr="0073165F" w:rsidRDefault="00200436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RA Law Group</w:t>
      </w:r>
      <w:r w:rsidR="004D4610" w:rsidRPr="0073165F">
        <w:rPr>
          <w:sz w:val="22"/>
          <w:szCs w:val="22"/>
        </w:rPr>
        <w:t xml:space="preserve"> have been instructed to make an Affidavit of Service of the Demand. </w:t>
      </w:r>
    </w:p>
    <w:p w14:paraId="7D4DC6B5" w14:textId="77777777" w:rsidR="004D4610" w:rsidRPr="0073165F" w:rsidRDefault="004D4610" w:rsidP="004D4610">
      <w:pPr>
        <w:pStyle w:val="NormalWeb"/>
        <w:ind w:left="360" w:hanging="720"/>
        <w:jc w:val="both"/>
        <w:rPr>
          <w:sz w:val="22"/>
          <w:szCs w:val="22"/>
        </w:rPr>
      </w:pPr>
    </w:p>
    <w:p w14:paraId="2BCCF6E1" w14:textId="4C729843" w:rsidR="004D4610" w:rsidRPr="0073165F" w:rsidRDefault="004D4610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</w:pPr>
      <w:r w:rsidRPr="0073165F">
        <w:rPr>
          <w:sz w:val="22"/>
          <w:szCs w:val="22"/>
        </w:rPr>
        <w:t xml:space="preserve">The matters stated in the Originating Process concerning the Demand and failure of the </w:t>
      </w:r>
      <w:r w:rsidR="002E12E3" w:rsidRPr="002E12E3">
        <w:rPr>
          <w:sz w:val="22"/>
          <w:szCs w:val="22"/>
        </w:rPr>
        <w:t>Defendant</w:t>
      </w:r>
      <w:r w:rsidRPr="0073165F">
        <w:rPr>
          <w:sz w:val="22"/>
          <w:szCs w:val="22"/>
        </w:rPr>
        <w:t xml:space="preserve"> to comply with it are true and correct.</w:t>
      </w:r>
    </w:p>
    <w:p w14:paraId="7127E995" w14:textId="77777777" w:rsidR="004D4610" w:rsidRPr="0073165F" w:rsidRDefault="004D4610" w:rsidP="004D4610">
      <w:pPr>
        <w:pStyle w:val="ListParagraph"/>
        <w:rPr>
          <w:rFonts w:cs="Arial"/>
          <w:color w:val="auto"/>
          <w:szCs w:val="22"/>
        </w:rPr>
      </w:pPr>
    </w:p>
    <w:p w14:paraId="2338DCC9" w14:textId="75161820" w:rsidR="004D4610" w:rsidRPr="0073165F" w:rsidRDefault="004D4610" w:rsidP="004D4610">
      <w:pPr>
        <w:pStyle w:val="NormalWeb"/>
        <w:numPr>
          <w:ilvl w:val="0"/>
          <w:numId w:val="20"/>
        </w:numPr>
        <w:autoSpaceDE w:val="0"/>
        <w:autoSpaceDN w:val="0"/>
        <w:ind w:hanging="720"/>
        <w:jc w:val="both"/>
        <w:rPr>
          <w:sz w:val="22"/>
          <w:szCs w:val="22"/>
        </w:rPr>
      </w:pPr>
      <w:r w:rsidRPr="0073165F">
        <w:rPr>
          <w:sz w:val="22"/>
          <w:szCs w:val="22"/>
        </w:rPr>
        <w:t xml:space="preserve">The balance of the Debt sum demanded remains due and payable by the </w:t>
      </w:r>
      <w:r w:rsidR="002E12E3" w:rsidRPr="002E12E3">
        <w:rPr>
          <w:sz w:val="22"/>
          <w:szCs w:val="22"/>
        </w:rPr>
        <w:t>Defendant</w:t>
      </w:r>
      <w:r w:rsidRPr="0073165F">
        <w:rPr>
          <w:sz w:val="22"/>
          <w:szCs w:val="22"/>
        </w:rPr>
        <w:t xml:space="preserve"> to the </w:t>
      </w:r>
      <w:r w:rsidR="00B37272" w:rsidRPr="00B37272">
        <w:rPr>
          <w:sz w:val="22"/>
          <w:szCs w:val="22"/>
        </w:rPr>
        <w:t>Plaintiff</w:t>
      </w:r>
      <w:r w:rsidRPr="0073165F">
        <w:rPr>
          <w:sz w:val="22"/>
          <w:szCs w:val="22"/>
        </w:rPr>
        <w:t>.</w:t>
      </w:r>
    </w:p>
    <w:p w14:paraId="2024C06D" w14:textId="77777777" w:rsidR="00622501" w:rsidRPr="0073165F" w:rsidRDefault="00622501" w:rsidP="00622501">
      <w:pPr>
        <w:pStyle w:val="ListParagraph"/>
        <w:rPr>
          <w:color w:val="auto"/>
        </w:rPr>
      </w:pPr>
    </w:p>
    <w:p w14:paraId="6FC2D2FA" w14:textId="1F740C55" w:rsidR="00622501" w:rsidRPr="0073165F" w:rsidRDefault="00200436" w:rsidP="00B51191">
      <w:pPr>
        <w:spacing w:before="120" w:after="120"/>
        <w:rPr>
          <w:color w:val="auto"/>
        </w:rPr>
      </w:pPr>
      <w:r>
        <w:t xml:space="preserve">[VERIFY: Confirm this statement] </w:t>
      </w:r>
      <w:r>
        <w:rPr>
          <w:color w:val="auto"/>
        </w:rPr>
        <w:t>AFFIRMED</w:t>
      </w:r>
      <w:r w:rsidR="00591D02" w:rsidRPr="0073165F">
        <w:rPr>
          <w:color w:val="auto"/>
        </w:rPr>
        <w:t xml:space="preserve"> by </w:t>
      </w:r>
      <w:r w:rsidR="002A7A68">
        <w:rPr>
          <w:color w:val="auto"/>
        </w:rPr>
        <w:t xml:space="preserve">{support_deponent} </w:t>
      </w:r>
      <w:r w:rsidR="00591D02" w:rsidRPr="00C63E27">
        <w:rPr>
          <w:color w:val="auto"/>
        </w:rPr>
        <w:t>on</w:t>
      </w:r>
      <w:r w:rsidR="00201ABC">
        <w:rPr>
          <w:color w:val="auto"/>
        </w:rPr>
        <w:t xml:space="preserve"> {support_affidavit_date}</w:t>
      </w:r>
      <w:r w:rsidR="00C63E27">
        <w:rPr>
          <w:color w:val="auto"/>
        </w:rPr>
        <w:t xml:space="preserve"/>
      </w:r>
      <w:r w:rsidR="002A7A68">
        <w:rPr>
          <w:color w:val="auto"/>
        </w:rPr>
        <w:t xml:space="preserve"> </w:t>
      </w:r>
      <w:r w:rsidR="00EC25D4" w:rsidRPr="00C63E27">
        <w:rPr>
          <w:color w:val="auto"/>
        </w:rPr>
        <w:t>at</w:t>
      </w:r>
      <w:r w:rsidR="00EC25D4" w:rsidRPr="0073165F">
        <w:rPr>
          <w:color w:val="auto"/>
        </w:rPr>
        <w:t xml:space="preserve"> </w:t>
      </w:r>
      <w:r w:rsidR="002A7A68">
        <w:rPr>
          <w:color w:val="auto"/>
        </w:rPr>
        <w:t xml:space="preserve">{affirmation_place} </w:t>
      </w:r>
      <w:r w:rsidR="00EC25D4" w:rsidRPr="0073165F">
        <w:rPr>
          <w:color w:val="auto"/>
        </w:rPr>
        <w:t>in the State of</w:t>
      </w:r>
      <w:r w:rsidR="002A7A68">
        <w:rPr>
          <w:color w:val="auto"/>
        </w:rPr>
        <w:t xml:space="preserve"> {affirmation_state}</w:t>
      </w:r>
      <w:r w:rsidR="00591D02" w:rsidRPr="0073165F">
        <w:rPr>
          <w:color w:val="auto"/>
        </w:rPr>
        <w:t xml:space="preserve">, before me:</w:t>
      </w:r>
    </w:p>
    <w:p w14:paraId="05BEA61F" w14:textId="43190D46" w:rsidR="00591D02" w:rsidRPr="0073165F" w:rsidRDefault="00591D02" w:rsidP="00591D02">
      <w:pPr>
        <w:rPr>
          <w:color w:val="auto"/>
          <w:szCs w:val="22"/>
        </w:rPr>
      </w:pPr>
    </w:p>
    <w:p w14:paraId="331F07CE" w14:textId="77777777" w:rsidR="00D82D93" w:rsidRPr="0073165F" w:rsidRDefault="00D82D93" w:rsidP="00591D02">
      <w:pPr>
        <w:rPr>
          <w:color w:val="auto"/>
          <w:szCs w:val="22"/>
        </w:rPr>
      </w:pPr>
    </w:p>
    <w:p w14:paraId="7DF796B3" w14:textId="7374FA5E" w:rsidR="00591D02" w:rsidRPr="0073165F" w:rsidRDefault="00591D02" w:rsidP="00200436">
      <w:pPr>
        <w:rPr>
          <w:color w:val="auto"/>
          <w:szCs w:val="22"/>
        </w:rPr>
      </w:pPr>
      <w:r w:rsidRPr="0073165F">
        <w:rPr>
          <w:color w:val="auto"/>
          <w:szCs w:val="22"/>
        </w:rPr>
        <w:t>................................................</w:t>
      </w:r>
      <w:r w:rsidRPr="0073165F">
        <w:rPr>
          <w:color w:val="auto"/>
          <w:szCs w:val="22"/>
        </w:rPr>
        <w:tab/>
      </w:r>
      <w:r w:rsidRPr="0073165F">
        <w:rPr>
          <w:color w:val="auto"/>
          <w:szCs w:val="22"/>
        </w:rPr>
        <w:tab/>
      </w:r>
      <w:r w:rsidRPr="0073165F">
        <w:rPr>
          <w:color w:val="auto"/>
          <w:szCs w:val="22"/>
        </w:rPr>
        <w:tab/>
      </w:r>
      <w:r w:rsidR="00200436">
        <w:rPr>
          <w:color w:val="auto"/>
          <w:szCs w:val="22"/>
        </w:rPr>
        <w:tab/>
      </w:r>
      <w:r w:rsidRPr="0073165F">
        <w:rPr>
          <w:color w:val="auto"/>
          <w:szCs w:val="22"/>
        </w:rPr>
        <w:t xml:space="preserve">................................................ </w:t>
      </w:r>
    </w:p>
    <w:tbl>
      <w:tblPr>
        <w:tblW w:w="90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00"/>
        <w:gridCol w:w="3400"/>
      </w:tblGrid>
      <w:tr>
        <w:tc>
          <w:tcPr>
            <w:tcW w:w="5600" w:type="dxa"/>
          </w:tcPr>
          <w:p>
            <w:pPr>
              <w:rPr>
                <w:color w:val="auto"/>
                <w:szCs w:val="22"/>
              </w:rPr>
            </w:pPr>
            <w:r>
              <w:t xml:space="preserve">{support_deponent}</w:t>
            </w:r>
          </w:p>
        </w:tc>
        <w:tc>
          <w:tcPr>
            <w:tcW w:w="3400" w:type="dxa"/>
          </w:tcPr>
          <w:p>
            <w:pPr>
              <w:rPr>
                <w:color w:val="auto"/>
                <w:szCs w:val="22"/>
              </w:rPr>
            </w:pPr>
            <w:r>
              <w:t xml:space="preserve">{witness_name}</w:t>
            </w:r>
          </w:p>
          <w:p>
            <w:pPr>
              <w:rPr>
                <w:color w:val="auto"/>
                <w:szCs w:val="22"/>
              </w:rPr>
            </w:pPr>
            <w:r>
              <w:t xml:space="preserve">{witness_capacity}</w:t>
            </w:r>
          </w:p>
          <w:p>
            <w:pPr>
              <w:rPr>
                <w:color w:val="auto"/>
                <w:szCs w:val="22"/>
              </w:rPr>
            </w:pPr>
            <w:r>
              <w:t xml:space="preserve">{witness_address}</w:t>
            </w:r>
          </w:p>
        </w:tc>
      </w:tr>
    </w:tbl>
    <w:p w14:paraId="0A04F59A" w14:textId="77777777" w:rsidR="00242481" w:rsidRDefault="00242481" w:rsidP="00200436">
      <w:pPr>
        <w:rPr>
          <w:color w:val="auto"/>
          <w:szCs w:val="22"/>
        </w:rPr>
      </w:pPr>
    </w:p>
    <w:p w14:paraId="53520645" w14:textId="77777777" w:rsidR="00242481" w:rsidRPr="00242481" w:rsidRDefault="00242481" w:rsidP="00242481">
      <w:pPr>
        <w:rPr>
          <w:color w:val="auto"/>
          <w:sz w:val="20"/>
          <w:szCs w:val="20"/>
        </w:rPr>
      </w:pPr>
      <w:r>
        <w:t xml:space="preserve">[VERIFY: Confirm this statement] </w:t>
      </w:r>
      <w:r w:rsidRPr="00242481">
        <w:rPr>
          <w:color w:val="auto"/>
          <w:sz w:val="20"/>
          <w:szCs w:val="20"/>
        </w:rPr>
        <w:t xml:space="preserve">This Affidavit was signed and affirmed by the deponent over audio visual link, witnessed by a person authorized under section 19(1) of the </w:t>
      </w:r>
      <w:r w:rsidRPr="00242481">
        <w:rPr>
          <w:i/>
          <w:iCs/>
          <w:color w:val="auto"/>
          <w:sz w:val="20"/>
          <w:szCs w:val="20"/>
        </w:rPr>
        <w:t>Oaths and Affirmations Act 2018</w:t>
      </w:r>
      <w:r w:rsidRPr="00242481">
        <w:rPr>
          <w:color w:val="auto"/>
          <w:sz w:val="20"/>
          <w:szCs w:val="20"/>
        </w:rPr>
        <w:t xml:space="preserve"> (VIC) to take an Affidavit, the authorised Affidavit taker has used a scanned or electronic copy of the Affidavit and not the original in completing the jurat requirements pursuant to section 27(1A) of the </w:t>
      </w:r>
      <w:r w:rsidRPr="00242481">
        <w:rPr>
          <w:i/>
          <w:iCs/>
          <w:color w:val="auto"/>
          <w:sz w:val="20"/>
          <w:szCs w:val="20"/>
        </w:rPr>
        <w:t>Oaths and Affirmations Act 2018</w:t>
      </w:r>
      <w:r w:rsidRPr="00242481">
        <w:rPr>
          <w:color w:val="auto"/>
          <w:sz w:val="20"/>
          <w:szCs w:val="20"/>
        </w:rPr>
        <w:t xml:space="preserve"> (VIC).  The requirements for witnessing this Affidavit via audio visual link pursuant to section 12 of the </w:t>
      </w:r>
      <w:r w:rsidRPr="00242481">
        <w:rPr>
          <w:i/>
          <w:iCs/>
          <w:color w:val="auto"/>
          <w:sz w:val="20"/>
          <w:szCs w:val="20"/>
        </w:rPr>
        <w:t>Electronic Transactions (Victoria) Act 2000</w:t>
      </w:r>
      <w:r w:rsidRPr="00242481">
        <w:rPr>
          <w:color w:val="auto"/>
          <w:sz w:val="20"/>
          <w:szCs w:val="20"/>
        </w:rPr>
        <w:t xml:space="preserve"> (VIC) have been met.  </w:t>
      </w:r>
    </w:p>
    <w:p w14:paraId="1B096AC7" w14:textId="77777777" w:rsidR="00242481" w:rsidRPr="00242481" w:rsidRDefault="00242481" w:rsidP="00200436">
      <w:pPr>
        <w:rPr>
          <w:color w:val="auto"/>
          <w:sz w:val="20"/>
          <w:szCs w:val="20"/>
        </w:rPr>
      </w:pPr>
    </w:p>
    <w:p w14:paraId="2C322E30" w14:textId="77777777" w:rsidR="003017AE" w:rsidRPr="00242481" w:rsidRDefault="003017AE" w:rsidP="00200436">
      <w:pPr>
        <w:rPr>
          <w:color w:val="auto"/>
          <w:sz w:val="20"/>
          <w:szCs w:val="20"/>
        </w:rPr>
      </w:pPr>
    </w:p>
    <w:p w14:paraId="7F45712E" w14:textId="57949D89" w:rsidR="003017AE" w:rsidRPr="0073165F" w:rsidRDefault="003017AE" w:rsidP="00591D02">
      <w:pPr>
        <w:rPr>
          <w:color w:val="auto"/>
          <w:szCs w:val="22"/>
        </w:rPr>
        <w:sectPr w:rsidR="003017AE" w:rsidRPr="0073165F" w:rsidSect="004D4610">
          <w:headerReference w:type="default" r:id="rId12"/>
          <w:footerReference w:type="default" r:id="rId13"/>
          <w:pgSz w:w="11906" w:h="16838" w:code="9"/>
          <w:pgMar w:top="1134" w:right="1133" w:bottom="1134" w:left="1134" w:header="567" w:footer="567" w:gutter="0"/>
          <w:cols w:space="708"/>
          <w:docGrid w:linePitch="360"/>
        </w:sectPr>
      </w:pPr>
    </w:p>
    <w:p w14:paraId="443C35E6" w14:textId="77777777" w:rsidR="003017AE" w:rsidRPr="0073165F" w:rsidRDefault="003017AE" w:rsidP="003017AE">
      <w:pPr>
        <w:outlineLvl w:val="0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lastRenderedPageBreak/>
        <w:t>IN THE SUPREME COURT OF VICTORIA AT MELBOURNE</w:t>
      </w:r>
    </w:p>
    <w:p w14:paraId="1385152F" w14:textId="42372BDE" w:rsidR="003017AE" w:rsidRPr="0089370F" w:rsidRDefault="003017AE" w:rsidP="003017AE">
      <w:pPr>
        <w:ind w:right="1527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CORPORATIONS LIST</w:t>
      </w:r>
    </w:p>
    <w:p w14:paraId="738A6D69" w14:textId="77777777" w:rsidR="003017AE" w:rsidRDefault="003017AE" w:rsidP="003017AE">
      <w:pPr>
        <w:ind w:left="6804" w:right="140"/>
        <w:rPr>
          <w:rFonts w:cs="Arial"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No.</w:t>
      </w:r>
      <w:r w:rsidRPr="0073165F">
        <w:rPr>
          <w:rFonts w:cs="Arial"/>
          <w:color w:val="auto"/>
          <w:szCs w:val="22"/>
        </w:rPr>
        <w:t xml:space="preserve"> {court_number}</w:t>
      </w:r>
    </w:p>
    <w:p w14:paraId="45EEE24D" w14:textId="77777777" w:rsidR="0008600C" w:rsidRPr="0073165F" w:rsidRDefault="0008600C" w:rsidP="003017AE">
      <w:pPr>
        <w:ind w:left="6804" w:right="140"/>
        <w:rPr>
          <w:rFonts w:cs="Arial"/>
          <w:color w:val="auto"/>
          <w:szCs w:val="22"/>
        </w:rPr>
      </w:pPr>
    </w:p>
    <w:p w14:paraId="41175BA8" w14:textId="469EAF8E" w:rsidR="00D7737D" w:rsidRPr="00C63E27" w:rsidRDefault="00D7737D" w:rsidP="00D7737D">
      <w:pPr>
        <w:jc w:val="both"/>
        <w:rPr>
          <w:rFonts w:cs="Arial"/>
          <w:b/>
          <w:color w:val="auto"/>
          <w:szCs w:val="22"/>
        </w:rPr>
      </w:pPr>
      <w:r w:rsidRPr="00C63E27">
        <w:rPr>
          <w:rFonts w:cs="Arial"/>
          <w:b/>
          <w:color w:val="auto"/>
          <w:szCs w:val="22"/>
        </w:rPr>
        <w:t xml:space="preserve">IN THE MATTER OF </w:t>
      </w:r>
      <w:r w:rsidR="002A7A68">
        <w:rPr>
          <w:rFonts w:cs="Arial"/>
          <w:b/>
          <w:bCs/>
          <w:color w:val="auto"/>
          <w:szCs w:val="22"/>
        </w:rPr>
        <w:t xml:space="preserve">{company_name}</w:t>
      </w:r>
      <w:r w:rsidRPr="003C7B85">
        <w:rPr>
          <w:rFonts w:cs="Arial"/>
          <w:b/>
          <w:bCs/>
          <w:color w:val="auto"/>
          <w:szCs w:val="22"/>
        </w:rPr>
        <w:t xml:space="preserve"/>
      </w:r>
      <w:r>
        <w:rPr>
          <w:rFonts w:cs="Arial"/>
          <w:b/>
          <w:bCs/>
          <w:color w:val="auto"/>
          <w:szCs w:val="22"/>
        </w:rPr>
        <w:t xml:space="preserve"> ACN </w:t>
      </w:r>
      <w:r w:rsidR="002A7A68">
        <w:rPr>
          <w:rFonts w:cs="Arial"/>
          <w:b/>
          <w:bCs/>
          <w:color w:val="auto"/>
          <w:szCs w:val="22"/>
        </w:rPr>
        <w:t xml:space="preserve">{company_acn}</w:t>
      </w:r>
    </w:p>
    <w:p w14:paraId="3A7BDFA1" w14:textId="77777777" w:rsidR="0008600C" w:rsidRPr="00C63E27" w:rsidRDefault="0008600C" w:rsidP="0008600C">
      <w:pPr>
        <w:rPr>
          <w:rFonts w:cs="Arial"/>
          <w:color w:val="auto"/>
          <w:szCs w:val="22"/>
        </w:rPr>
      </w:pPr>
    </w:p>
    <w:p w14:paraId="3D3EE62D" w14:textId="78FB4EB2" w:rsidR="0008600C" w:rsidRPr="00C63E27" w:rsidRDefault="002A7A68" w:rsidP="0008600C">
      <w:pPr>
        <w:rPr>
          <w:rFonts w:cs="Arial"/>
          <w:b/>
          <w:color w:val="auto"/>
          <w:szCs w:val="22"/>
        </w:rPr>
      </w:pPr>
      <w:r>
        <w:rPr>
          <w:rFonts w:cs="Arial"/>
          <w:b/>
          <w:color w:val="auto"/>
          <w:szCs w:val="22"/>
        </w:rPr>
        <w:t xml:space="preserve">{creditor_name} ACN {creditor_acn}</w:t>
      </w:r>
    </w:p>
    <w:p w14:paraId="39BD18FE" w14:textId="77777777" w:rsidR="00B37272" w:rsidRDefault="00B37272" w:rsidP="00B37272">
      <w:pPr>
        <w:jc w:val="right"/>
        <w:rPr>
          <w:rFonts w:cs="Arial"/>
          <w:color w:val="auto"/>
          <w:szCs w:val="22"/>
        </w:rPr>
      </w:pPr>
      <w:r w:rsidRPr="00B37272">
        <w:rPr>
          <w:rFonts w:cs="Arial"/>
          <w:color w:val="auto"/>
          <w:szCs w:val="22"/>
        </w:rPr>
        <w:t xml:space="preserve">Plaintiff </w:t>
      </w:r>
    </w:p>
    <w:p w14:paraId="77FEA79C" w14:textId="7A340BFE" w:rsidR="0008600C" w:rsidRPr="00C63E27" w:rsidRDefault="0008600C" w:rsidP="0008600C">
      <w:pPr>
        <w:jc w:val="both"/>
        <w:rPr>
          <w:rFonts w:cs="Arial"/>
          <w:color w:val="auto"/>
          <w:szCs w:val="22"/>
        </w:rPr>
      </w:pPr>
      <w:r w:rsidRPr="00C63E27">
        <w:rPr>
          <w:rFonts w:cs="Arial"/>
          <w:color w:val="auto"/>
          <w:szCs w:val="22"/>
        </w:rPr>
        <w:t>AND</w:t>
      </w:r>
    </w:p>
    <w:p w14:paraId="7F70FF95" w14:textId="77777777" w:rsidR="0008600C" w:rsidRPr="00C63E27" w:rsidRDefault="0008600C" w:rsidP="0008600C">
      <w:pPr>
        <w:jc w:val="both"/>
        <w:rPr>
          <w:rFonts w:cs="Arial"/>
          <w:color w:val="auto"/>
          <w:szCs w:val="22"/>
        </w:rPr>
      </w:pPr>
    </w:p>
    <w:p w14:paraId="7A952F7F" w14:textId="5337AE34" w:rsidR="00D7737D" w:rsidRPr="00C63E27" w:rsidRDefault="002A7A68" w:rsidP="00D7737D">
      <w:pPr>
        <w:jc w:val="both"/>
        <w:rPr>
          <w:rFonts w:cs="Arial"/>
          <w:b/>
          <w:color w:val="auto"/>
          <w:szCs w:val="22"/>
        </w:rPr>
      </w:pPr>
      <w:r>
        <w:rPr>
          <w:rFonts w:cs="Arial"/>
          <w:b/>
          <w:bCs/>
          <w:color w:val="auto"/>
          <w:szCs w:val="22"/>
        </w:rPr>
        <w:t xml:space="preserve">{company_name}</w:t>
      </w:r>
      <w:r w:rsidR="00D7737D" w:rsidRPr="003C7B85">
        <w:rPr>
          <w:rFonts w:cs="Arial"/>
          <w:b/>
          <w:bCs/>
          <w:color w:val="auto"/>
          <w:szCs w:val="22"/>
        </w:rPr>
        <w:t xml:space="preserve"/>
      </w:r>
      <w:r w:rsidR="00D7737D">
        <w:rPr>
          <w:rFonts w:cs="Arial"/>
          <w:b/>
          <w:bCs/>
          <w:color w:val="auto"/>
          <w:szCs w:val="22"/>
        </w:rPr>
        <w:t xml:space="preserve"> ACN </w:t>
      </w:r>
      <w:r>
        <w:rPr>
          <w:rFonts w:cs="Arial"/>
          <w:b/>
          <w:bCs/>
          <w:color w:val="auto"/>
          <w:szCs w:val="22"/>
        </w:rPr>
        <w:t xml:space="preserve">{company_acn}</w:t>
      </w:r>
    </w:p>
    <w:p w14:paraId="2E06DBBB" w14:textId="4EC07484" w:rsidR="00591D02" w:rsidRPr="0073165F" w:rsidRDefault="002E12E3" w:rsidP="00A80CAA">
      <w:pPr>
        <w:ind w:left="7920"/>
        <w:jc w:val="right"/>
        <w:rPr>
          <w:rFonts w:cs="Arial"/>
          <w:color w:val="auto"/>
          <w:szCs w:val="22"/>
        </w:rPr>
      </w:pPr>
      <w:r w:rsidRPr="002E12E3">
        <w:rPr>
          <w:szCs w:val="22"/>
        </w:rPr>
        <w:t>Defendant</w:t>
      </w:r>
    </w:p>
    <w:p w14:paraId="5828561F" w14:textId="77777777" w:rsidR="00591D02" w:rsidRPr="0073165F" w:rsidRDefault="00591D02" w:rsidP="00591D02">
      <w:pPr>
        <w:jc w:val="right"/>
        <w:rPr>
          <w:rFonts w:cs="Arial"/>
          <w:color w:val="auto"/>
          <w:szCs w:val="22"/>
        </w:rPr>
      </w:pPr>
    </w:p>
    <w:p w14:paraId="1E7CBE27" w14:textId="09EE7E6D" w:rsidR="00591D02" w:rsidRPr="0073165F" w:rsidRDefault="00591D02" w:rsidP="00591D02">
      <w:pPr>
        <w:jc w:val="center"/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CERTIFICATE IDENTIFYING EXHIBIT</w:t>
      </w:r>
    </w:p>
    <w:p w14:paraId="32979E4F" w14:textId="77777777" w:rsidR="00591D02" w:rsidRPr="0073165F" w:rsidRDefault="00591D02" w:rsidP="00591D02">
      <w:pPr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______________________________________________________________________________</w:t>
      </w:r>
    </w:p>
    <w:tbl>
      <w:tblPr>
        <w:tblW w:w="9782" w:type="dxa"/>
        <w:tblLayout w:type="fixed"/>
        <w:tblLook w:val="01E0" w:firstRow="1" w:lastRow="1" w:firstColumn="1" w:lastColumn="1" w:noHBand="0" w:noVBand="0"/>
      </w:tblPr>
      <w:tblGrid>
        <w:gridCol w:w="2127"/>
        <w:gridCol w:w="3260"/>
        <w:gridCol w:w="1276"/>
        <w:gridCol w:w="3119"/>
      </w:tblGrid>
      <w:tr w:rsidR="0073165F" w:rsidRPr="00242481" w14:paraId="206BE1B0" w14:textId="77777777" w:rsidTr="00242481">
        <w:tc>
          <w:tcPr>
            <w:tcW w:w="2127" w:type="dxa"/>
          </w:tcPr>
          <w:p w14:paraId="7DA102C1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  <w:p w14:paraId="24F39FF3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Date of Document</w:t>
            </w:r>
          </w:p>
        </w:tc>
        <w:tc>
          <w:tcPr>
            <w:tcW w:w="3260" w:type="dxa"/>
          </w:tcPr>
          <w:p w14:paraId="314BEE3E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  <w:p w14:paraId="48FF8682" w14:textId="331A5863" w:rsidR="00591D02" w:rsidRPr="00242481" w:rsidRDefault="002A7A68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{document_date}</w:t>
            </w:r>
          </w:p>
        </w:tc>
        <w:tc>
          <w:tcPr>
            <w:tcW w:w="1276" w:type="dxa"/>
          </w:tcPr>
          <w:p w14:paraId="0DD7F5BB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0FACBDE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</w:tr>
      <w:tr w:rsidR="0073165F" w:rsidRPr="00242481" w14:paraId="3634707D" w14:textId="77777777" w:rsidTr="00242481">
        <w:tc>
          <w:tcPr>
            <w:tcW w:w="2127" w:type="dxa"/>
          </w:tcPr>
          <w:p w14:paraId="65BDCED6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Filed on behalf of:</w:t>
            </w:r>
          </w:p>
        </w:tc>
        <w:tc>
          <w:tcPr>
            <w:tcW w:w="3260" w:type="dxa"/>
          </w:tcPr>
          <w:p w14:paraId="3DB4E6E5" w14:textId="35F800AC" w:rsidR="00591D02" w:rsidRPr="00242481" w:rsidRDefault="00D82B37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proofErr w:type="spellStart"/>
            <w:r>
              <w:rPr>
                <w:color w:val="auto"/>
                <w:sz w:val="20"/>
                <w:szCs w:val="20"/>
              </w:rPr>
              <w:t xml:space="preserve">Plaintiff</w:t>
            </w:r>
            <w:proofErr w:type="spellEnd"/>
          </w:p>
        </w:tc>
        <w:tc>
          <w:tcPr>
            <w:tcW w:w="1276" w:type="dxa"/>
          </w:tcPr>
          <w:p w14:paraId="600AC265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Email:</w:t>
            </w:r>
          </w:p>
        </w:tc>
        <w:tc>
          <w:tcPr>
            <w:tcW w:w="3119" w:type="dxa"/>
          </w:tcPr>
          <w:p w14:paraId="17D0896A" w14:textId="63744058" w:rsidR="00591D02" w:rsidRPr="00242481" w:rsidRDefault="002A7A68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</w:t>
            </w:r>
            <w:r w:rsidR="00242481">
              <w:rPr>
                <w:color w:val="auto"/>
                <w:sz w:val="20"/>
                <w:szCs w:val="20"/>
              </w:rPr>
              <w:t xml:space="preserve">lawyer_email}</w:t>
            </w:r>
          </w:p>
        </w:tc>
      </w:tr>
      <w:tr w:rsidR="0073165F" w:rsidRPr="00242481" w14:paraId="7C952251" w14:textId="77777777" w:rsidTr="00242481">
        <w:tc>
          <w:tcPr>
            <w:tcW w:w="2127" w:type="dxa"/>
          </w:tcPr>
          <w:p w14:paraId="14CC421B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Firm name:</w:t>
            </w:r>
          </w:p>
        </w:tc>
        <w:tc>
          <w:tcPr>
            <w:tcW w:w="3260" w:type="dxa"/>
          </w:tcPr>
          <w:p w14:paraId="7B10BF5A" w14:textId="11C8C9B8" w:rsidR="00591D02" w:rsidRPr="00242481" w:rsidRDefault="00242481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RA Law Group</w:t>
            </w:r>
          </w:p>
        </w:tc>
        <w:tc>
          <w:tcPr>
            <w:tcW w:w="1276" w:type="dxa"/>
          </w:tcPr>
          <w:p w14:paraId="4C89CCB7" w14:textId="77777777" w:rsidR="00591D02" w:rsidRPr="00242481" w:rsidRDefault="00591D02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Code:</w:t>
            </w:r>
          </w:p>
        </w:tc>
        <w:tc>
          <w:tcPr>
            <w:tcW w:w="3119" w:type="dxa"/>
          </w:tcPr>
          <w:p w14:paraId="5D7F6D68" w14:textId="6B30015C" w:rsidR="00591D02" w:rsidRPr="00242481" w:rsidRDefault="00E215A4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5858B7">
              <w:rPr>
                <w:color w:val="auto"/>
                <w:sz w:val="20"/>
                <w:szCs w:val="20"/>
              </w:rPr>
              <w:t>CR123165</w:t>
            </w:r>
          </w:p>
        </w:tc>
      </w:tr>
      <w:tr w:rsidR="0073165F" w:rsidRPr="00242481" w14:paraId="6733907C" w14:textId="77777777" w:rsidTr="00242481">
        <w:tc>
          <w:tcPr>
            <w:tcW w:w="2127" w:type="dxa"/>
          </w:tcPr>
          <w:p w14:paraId="00528114" w14:textId="77777777" w:rsidR="00591D02" w:rsidRPr="00242481" w:rsidRDefault="00591D02" w:rsidP="00F4578C">
            <w:pPr>
              <w:tabs>
                <w:tab w:val="left" w:pos="2055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Australian lawyer:</w:t>
            </w:r>
          </w:p>
        </w:tc>
        <w:tc>
          <w:tcPr>
            <w:tcW w:w="3260" w:type="dxa"/>
          </w:tcPr>
          <w:p w14:paraId="782E9548" w14:textId="4A4993E0" w:rsidR="00591D02" w:rsidRPr="00242481" w:rsidRDefault="002A7A68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{lawyer_name}</w:t>
            </w:r>
          </w:p>
        </w:tc>
        <w:tc>
          <w:tcPr>
            <w:tcW w:w="1276" w:type="dxa"/>
          </w:tcPr>
          <w:p w14:paraId="2E21F421" w14:textId="77777777" w:rsidR="00591D02" w:rsidRPr="00242481" w:rsidRDefault="00591D02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Telephone:</w:t>
            </w:r>
          </w:p>
        </w:tc>
        <w:tc>
          <w:tcPr>
            <w:tcW w:w="3119" w:type="dxa"/>
          </w:tcPr>
          <w:p w14:paraId="679F5959" w14:textId="77777777" w:rsidR="00591D02" w:rsidRPr="00242481" w:rsidRDefault="00591D02" w:rsidP="00F4578C">
            <w:pPr>
              <w:tabs>
                <w:tab w:val="left" w:pos="133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1300 362 495</w:t>
            </w:r>
          </w:p>
        </w:tc>
      </w:tr>
      <w:tr w:rsidR="0073165F" w:rsidRPr="00242481" w14:paraId="752820DD" w14:textId="77777777" w:rsidTr="00242481">
        <w:tc>
          <w:tcPr>
            <w:tcW w:w="2127" w:type="dxa"/>
            <w:vMerge w:val="restart"/>
          </w:tcPr>
          <w:p w14:paraId="403AC721" w14:textId="77777777" w:rsidR="00591D02" w:rsidRPr="00242481" w:rsidRDefault="00591D02" w:rsidP="00F4578C">
            <w:pPr>
              <w:tabs>
                <w:tab w:val="left" w:pos="1620"/>
              </w:tabs>
              <w:ind w:left="1620" w:hanging="1620"/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Address:</w:t>
            </w:r>
          </w:p>
        </w:tc>
        <w:tc>
          <w:tcPr>
            <w:tcW w:w="3260" w:type="dxa"/>
            <w:vMerge w:val="restart"/>
          </w:tcPr>
          <w:p w14:paraId="29F60DEA" w14:textId="77777777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 xml:space="preserve">{firm_address_line1}</w:t>
            </w:r>
          </w:p>
          <w:p w14:paraId="5F808413" w14:textId="1EBBC85C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 xml:space="preserve">{firm_address_line2}</w:t>
            </w:r>
          </w:p>
        </w:tc>
        <w:tc>
          <w:tcPr>
            <w:tcW w:w="1276" w:type="dxa"/>
          </w:tcPr>
          <w:p w14:paraId="6057C456" w14:textId="77777777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 w:rsidRPr="00242481">
              <w:rPr>
                <w:color w:val="auto"/>
                <w:sz w:val="20"/>
                <w:szCs w:val="20"/>
              </w:rPr>
              <w:t>Reference</w:t>
            </w:r>
          </w:p>
        </w:tc>
        <w:tc>
          <w:tcPr>
            <w:tcW w:w="3119" w:type="dxa"/>
          </w:tcPr>
          <w:p w14:paraId="2214059D" w14:textId="25DA31F4" w:rsidR="00591D02" w:rsidRPr="00242481" w:rsidRDefault="002A7A68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{matter_reference}</w:t>
            </w:r>
          </w:p>
        </w:tc>
      </w:tr>
      <w:tr w:rsidR="0073165F" w:rsidRPr="00242481" w14:paraId="6F119DD1" w14:textId="77777777" w:rsidTr="00242481">
        <w:tc>
          <w:tcPr>
            <w:tcW w:w="2127" w:type="dxa"/>
            <w:vMerge/>
          </w:tcPr>
          <w:p w14:paraId="1F81AD68" w14:textId="77777777" w:rsidR="00591D02" w:rsidRPr="00242481" w:rsidRDefault="00591D02" w:rsidP="00F4578C">
            <w:pPr>
              <w:tabs>
                <w:tab w:val="left" w:pos="1620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4CE630A5" w14:textId="77777777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5E4F6D2" w14:textId="77777777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  <w:tc>
          <w:tcPr>
            <w:tcW w:w="3119" w:type="dxa"/>
          </w:tcPr>
          <w:p w14:paraId="2BDD97B4" w14:textId="77777777" w:rsidR="00591D02" w:rsidRPr="00242481" w:rsidRDefault="00591D02" w:rsidP="00F4578C">
            <w:pPr>
              <w:tabs>
                <w:tab w:val="left" w:pos="972"/>
              </w:tabs>
              <w:rPr>
                <w:color w:val="auto"/>
                <w:sz w:val="20"/>
                <w:szCs w:val="20"/>
              </w:rPr>
            </w:pPr>
          </w:p>
        </w:tc>
      </w:tr>
    </w:tbl>
    <w:p w14:paraId="11E05B6E" w14:textId="77777777" w:rsidR="00591D02" w:rsidRPr="0073165F" w:rsidRDefault="00591D02" w:rsidP="00591D02">
      <w:pPr>
        <w:rPr>
          <w:rFonts w:cs="Arial"/>
          <w:b/>
          <w:color w:val="auto"/>
          <w:szCs w:val="22"/>
        </w:rPr>
      </w:pPr>
      <w:r w:rsidRPr="0073165F">
        <w:rPr>
          <w:rFonts w:cs="Arial"/>
          <w:b/>
          <w:color w:val="auto"/>
          <w:szCs w:val="22"/>
        </w:rPr>
        <w:t>______________________________________________________________________________</w:t>
      </w:r>
    </w:p>
    <w:p w14:paraId="67205237" w14:textId="77777777" w:rsidR="00591D02" w:rsidRPr="0073165F" w:rsidRDefault="00591D02" w:rsidP="00591D02">
      <w:pPr>
        <w:jc w:val="both"/>
        <w:rPr>
          <w:rFonts w:cs="Arial"/>
          <w:color w:val="auto"/>
          <w:szCs w:val="22"/>
        </w:rPr>
      </w:pPr>
    </w:p>
    <w:p w14:paraId="3CB4F8EE" w14:textId="6D131122" w:rsidR="00591D02" w:rsidRPr="0073165F" w:rsidRDefault="00591D02" w:rsidP="003017AE">
      <w:pPr>
        <w:spacing w:before="240" w:after="240"/>
        <w:rPr>
          <w:color w:val="auto"/>
        </w:rPr>
      </w:pPr>
      <w:r w:rsidRPr="0073165F">
        <w:rPr>
          <w:color w:val="auto"/>
        </w:rPr>
        <w:t>This is the exhibit marked “</w:t>
      </w:r>
      <w:r w:rsidR="002A7A68">
        <w:rPr>
          <w:b/>
          <w:color w:val="auto"/>
        </w:rPr>
        <w:t xml:space="preserve">{support_exhibit}</w:t>
      </w:r>
      <w:r w:rsidR="003017AE" w:rsidRPr="0073165F">
        <w:rPr>
          <w:b/>
          <w:color w:val="auto"/>
        </w:rPr>
        <w:t xml:space="preserve"/>
      </w:r>
      <w:r w:rsidRPr="0073165F">
        <w:rPr>
          <w:color w:val="auto"/>
        </w:rPr>
        <w:t xml:space="preserve">” now produced and shown to </w:t>
      </w:r>
      <w:r w:rsidR="0089370F">
        <w:rPr>
          <w:color w:val="auto"/>
        </w:rPr>
        <w:t xml:space="preserve">{witness_name}</w:t>
      </w:r>
      <w:r w:rsidR="00F42F77">
        <w:rPr>
          <w:color w:val="auto"/>
        </w:rPr>
        <w:t xml:space="preserve"> </w:t>
      </w:r>
      <w:r w:rsidRPr="0073165F">
        <w:rPr>
          <w:color w:val="auto"/>
        </w:rPr>
        <w:t xml:space="preserve">at the time of affirming </w:t>
      </w:r>
      <w:r w:rsidR="003017AE" w:rsidRPr="0073165F">
        <w:rPr>
          <w:color w:val="auto"/>
        </w:rPr>
        <w:t xml:space="preserve">the Affidavit of </w:t>
      </w:r>
      <w:r w:rsidR="002A7A68">
        <w:rPr>
          <w:color w:val="auto"/>
        </w:rPr>
        <w:t xml:space="preserve">{support_deponent}</w:t>
      </w:r>
      <w:r w:rsidR="003017AE" w:rsidRPr="0073165F">
        <w:rPr>
          <w:color w:val="auto"/>
        </w:rPr>
        <w:t xml:space="preserve"> </w:t>
      </w:r>
      <w:r w:rsidRPr="0073165F">
        <w:rPr>
          <w:color w:val="auto"/>
        </w:rPr>
        <w:t>on</w:t>
      </w:r>
      <w:r w:rsidR="00C013A1">
        <w:rPr>
          <w:color w:val="auto"/>
        </w:rPr>
        <w:t xml:space="preserve"> </w:t>
      </w:r>
      <w:r w:rsidR="002A7A68">
        <w:rPr>
          <w:color w:val="auto"/>
        </w:rPr>
        <w:t xml:space="preserve">{support_affidavit_date}</w:t>
      </w:r>
      <w:r w:rsidRPr="0073165F">
        <w:rPr>
          <w:color w:val="auto"/>
        </w:rPr>
        <w:t xml:space="preserve">.  </w:t>
      </w:r>
    </w:p>
    <w:p w14:paraId="38F2498A" w14:textId="6CBD0EE5" w:rsidR="00591D02" w:rsidRPr="0073165F" w:rsidRDefault="00591D02" w:rsidP="00591D02">
      <w:pPr>
        <w:rPr>
          <w:color w:val="auto"/>
        </w:rPr>
      </w:pPr>
    </w:p>
    <w:p w14:paraId="2BF1477A" w14:textId="77777777" w:rsidR="00B51191" w:rsidRPr="0073165F" w:rsidRDefault="00B51191" w:rsidP="00591D02">
      <w:pPr>
        <w:rPr>
          <w:color w:val="auto"/>
        </w:rPr>
      </w:pPr>
    </w:p>
    <w:p w14:paraId="663ED4F0" w14:textId="77777777" w:rsidR="00B51191" w:rsidRPr="0073165F" w:rsidRDefault="00B51191" w:rsidP="00B51191">
      <w:pPr>
        <w:rPr>
          <w:color w:val="auto"/>
          <w:szCs w:val="22"/>
        </w:rPr>
      </w:pPr>
    </w:p>
    <w:p w14:paraId="20E5BFE6" w14:textId="77777777" w:rsidR="00C013A1" w:rsidRPr="0073165F" w:rsidRDefault="00C013A1" w:rsidP="00C013A1">
      <w:pPr>
        <w:rPr>
          <w:color w:val="auto"/>
          <w:szCs w:val="22"/>
        </w:rPr>
      </w:pPr>
    </w:p>
    <w:p w14:paraId="28FFA3B0" w14:textId="77777777" w:rsidR="00C013A1" w:rsidRPr="0073165F" w:rsidRDefault="00C013A1" w:rsidP="00C013A1">
      <w:pPr>
        <w:rPr>
          <w:color w:val="auto"/>
          <w:szCs w:val="22"/>
        </w:rPr>
      </w:pPr>
    </w:p>
    <w:p w14:paraId="72375533" w14:textId="77777777" w:rsidR="00C013A1" w:rsidRPr="0073165F" w:rsidRDefault="00C013A1" w:rsidP="00C013A1">
      <w:pPr>
        <w:rPr>
          <w:color w:val="auto"/>
          <w:szCs w:val="22"/>
        </w:rPr>
      </w:pPr>
      <w:r w:rsidRPr="0073165F">
        <w:rPr>
          <w:color w:val="auto"/>
          <w:szCs w:val="22"/>
        </w:rPr>
        <w:t>................................................</w:t>
      </w:r>
      <w:r w:rsidRPr="0073165F">
        <w:rPr>
          <w:color w:val="auto"/>
          <w:szCs w:val="22"/>
        </w:rPr>
        <w:tab/>
      </w:r>
      <w:r w:rsidRPr="0073165F">
        <w:rPr>
          <w:color w:val="auto"/>
          <w:szCs w:val="22"/>
        </w:rPr>
        <w:tab/>
      </w:r>
      <w:r w:rsidRPr="0073165F">
        <w:rPr>
          <w:color w:val="auto"/>
          <w:szCs w:val="22"/>
        </w:rPr>
        <w:tab/>
      </w:r>
      <w:r>
        <w:rPr>
          <w:color w:val="auto"/>
          <w:szCs w:val="22"/>
        </w:rPr>
        <w:tab/>
      </w:r>
      <w:r w:rsidRPr="0073165F">
        <w:rPr>
          <w:color w:val="auto"/>
          <w:szCs w:val="22"/>
        </w:rPr>
        <w:t xml:space="preserve">................................................ </w:t>
      </w:r>
    </w:p>
    <w:tbl>
      <w:tblPr>
        <w:tblW w:w="90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00"/>
        <w:gridCol w:w="3400"/>
      </w:tblGrid>
      <w:tr>
        <w:tc>
          <w:tcPr>
            <w:tcW w:w="5600" w:type="dxa"/>
          </w:tcPr>
          <w:p>
            <w:pPr>
              <w:rPr>
                <w:color w:val="auto"/>
                <w:szCs w:val="22"/>
              </w:rPr>
            </w:pPr>
            <w:r>
              <w:t xml:space="preserve">{support_deponent}</w:t>
            </w:r>
          </w:p>
        </w:tc>
        <w:tc>
          <w:tcPr>
            <w:tcW w:w="3400" w:type="dxa"/>
          </w:tcPr>
          <w:p>
            <w:pPr>
              <w:rPr>
                <w:color w:val="auto"/>
                <w:szCs w:val="22"/>
              </w:rPr>
            </w:pPr>
            <w:r>
              <w:t xml:space="preserve">{witness_name}</w:t>
            </w:r>
          </w:p>
          <w:p>
            <w:pPr>
              <w:rPr>
                <w:color w:val="auto"/>
                <w:szCs w:val="22"/>
              </w:rPr>
            </w:pPr>
            <w:r>
              <w:t xml:space="preserve">{witness_capacity}</w:t>
            </w:r>
          </w:p>
          <w:p>
            <w:pPr>
              <w:rPr>
                <w:color w:val="auto"/>
                <w:szCs w:val="22"/>
              </w:rPr>
            </w:pPr>
            <w:r>
              <w:t xml:space="preserve">{witness_address}</w:t>
            </w:r>
          </w:p>
        </w:tc>
      </w:tr>
    </w:tbl>
    <w:p w14:paraId="27AEAE4E" w14:textId="77777777" w:rsidR="00C013A1" w:rsidRDefault="00C013A1" w:rsidP="00C013A1">
      <w:pPr>
        <w:rPr>
          <w:color w:val="auto"/>
          <w:szCs w:val="22"/>
        </w:rPr>
      </w:pPr>
    </w:p>
    <w:p w14:paraId="7361B3E2" w14:textId="77777777" w:rsidR="00C013A1" w:rsidRPr="00242481" w:rsidRDefault="00C013A1" w:rsidP="00C013A1">
      <w:pPr>
        <w:rPr>
          <w:color w:val="auto"/>
          <w:sz w:val="20"/>
          <w:szCs w:val="20"/>
        </w:rPr>
      </w:pPr>
      <w:r>
        <w:t xml:space="preserve">[VERIFY: Confirm this statement] </w:t>
      </w:r>
      <w:r w:rsidRPr="00242481">
        <w:rPr>
          <w:color w:val="auto"/>
          <w:sz w:val="20"/>
          <w:szCs w:val="20"/>
        </w:rPr>
        <w:t xml:space="preserve">This Affidavit was signed and affirmed by the deponent over audio visual link, witnessed by a person authorized under section 19(1) of the </w:t>
      </w:r>
      <w:r w:rsidRPr="00242481">
        <w:rPr>
          <w:i/>
          <w:iCs/>
          <w:color w:val="auto"/>
          <w:sz w:val="20"/>
          <w:szCs w:val="20"/>
        </w:rPr>
        <w:t>Oaths and Affirmations Act 2018</w:t>
      </w:r>
      <w:r w:rsidRPr="00242481">
        <w:rPr>
          <w:color w:val="auto"/>
          <w:sz w:val="20"/>
          <w:szCs w:val="20"/>
        </w:rPr>
        <w:t xml:space="preserve"> (VIC) to take an Affidavit, the authorised Affidavit taker has used a scanned or electronic copy of the Affidavit and not the original in completing the jurat requirements pursuant to section 27(1A) of the </w:t>
      </w:r>
      <w:r w:rsidRPr="00242481">
        <w:rPr>
          <w:i/>
          <w:iCs/>
          <w:color w:val="auto"/>
          <w:sz w:val="20"/>
          <w:szCs w:val="20"/>
        </w:rPr>
        <w:t>Oaths and Affirmations Act 2018</w:t>
      </w:r>
      <w:r w:rsidRPr="00242481">
        <w:rPr>
          <w:color w:val="auto"/>
          <w:sz w:val="20"/>
          <w:szCs w:val="20"/>
        </w:rPr>
        <w:t xml:space="preserve"> (VIC).  The requirements for witnessing this Affidavit via audio visual link pursuant to section 12 of the </w:t>
      </w:r>
      <w:r w:rsidRPr="00242481">
        <w:rPr>
          <w:i/>
          <w:iCs/>
          <w:color w:val="auto"/>
          <w:sz w:val="20"/>
          <w:szCs w:val="20"/>
        </w:rPr>
        <w:t>Electronic Transactions (Victoria) Act 2000</w:t>
      </w:r>
      <w:r w:rsidRPr="00242481">
        <w:rPr>
          <w:color w:val="auto"/>
          <w:sz w:val="20"/>
          <w:szCs w:val="20"/>
        </w:rPr>
        <w:t xml:space="preserve"> (VIC) have been met.  </w:t>
      </w:r>
    </w:p>
    <w:p w14:paraId="64788AA0" w14:textId="7F6B047F" w:rsidR="00591D02" w:rsidRPr="0073165F" w:rsidRDefault="00591D02" w:rsidP="00591D02">
      <w:pPr>
        <w:rPr>
          <w:color w:val="auto"/>
          <w:szCs w:val="22"/>
        </w:rPr>
      </w:pPr>
    </w:p>
    <w:p w14:paraId="47987D50" w14:textId="400C4599" w:rsidR="00591D02" w:rsidRPr="0073165F" w:rsidRDefault="00591D02" w:rsidP="00591D02">
      <w:pPr>
        <w:rPr>
          <w:color w:val="auto"/>
          <w:szCs w:val="22"/>
        </w:rPr>
      </w:pPr>
    </w:p>
    <w:p w14:paraId="3BFE9EC0" w14:textId="321D018B" w:rsidR="00591D02" w:rsidRPr="0073165F" w:rsidRDefault="00591D02" w:rsidP="00591D02">
      <w:pPr>
        <w:rPr>
          <w:color w:val="auto"/>
          <w:szCs w:val="22"/>
        </w:rPr>
      </w:pPr>
    </w:p>
    <w:p w14:paraId="1DD10A83" w14:textId="778D1555" w:rsidR="00591D02" w:rsidRPr="0073165F" w:rsidRDefault="00591D02" w:rsidP="00591D02">
      <w:pPr>
        <w:rPr>
          <w:color w:val="auto"/>
          <w:szCs w:val="22"/>
        </w:rPr>
      </w:pPr>
    </w:p>
    <w:p w14:paraId="7A786499" w14:textId="77B83232" w:rsidR="00591D02" w:rsidRPr="0073165F" w:rsidRDefault="00591D02" w:rsidP="00591D02">
      <w:pPr>
        <w:rPr>
          <w:color w:val="auto"/>
          <w:szCs w:val="22"/>
        </w:rPr>
      </w:pPr>
    </w:p>
    <w:p w14:paraId="6B39F451" w14:textId="295EB5DF" w:rsidR="00591D02" w:rsidRPr="0073165F" w:rsidRDefault="00591D02" w:rsidP="00591D02">
      <w:pPr>
        <w:rPr>
          <w:color w:val="auto"/>
          <w:szCs w:val="22"/>
        </w:rPr>
      </w:pPr>
    </w:p>
    <w:p w14:paraId="3173FBF6" w14:textId="4995DEF0" w:rsidR="00591D02" w:rsidRPr="0073165F" w:rsidRDefault="00591D02" w:rsidP="00591D02">
      <w:pPr>
        <w:rPr>
          <w:color w:val="auto"/>
          <w:szCs w:val="22"/>
        </w:rPr>
      </w:pPr>
    </w:p>
    <w:p w14:paraId="15967D79" w14:textId="49584E18" w:rsidR="00591D02" w:rsidRPr="0073165F" w:rsidRDefault="00591D02" w:rsidP="00591D02">
      <w:pPr>
        <w:rPr>
          <w:color w:val="auto"/>
          <w:szCs w:val="22"/>
        </w:rPr>
      </w:pPr>
    </w:p>
    <w:p w14:paraId="5BB8BEF7" w14:textId="5982F82C" w:rsidR="00591D02" w:rsidRPr="0073165F" w:rsidRDefault="00591D02" w:rsidP="00591D02">
      <w:pPr>
        <w:rPr>
          <w:color w:val="auto"/>
          <w:szCs w:val="22"/>
        </w:rPr>
      </w:pPr>
    </w:p>
    <w:p w14:paraId="1077A626" w14:textId="64E99A0B" w:rsidR="00591D02" w:rsidRPr="0073165F" w:rsidRDefault="00591D02" w:rsidP="00591D02">
      <w:pPr>
        <w:jc w:val="right"/>
        <w:rPr>
          <w:b/>
          <w:color w:val="auto"/>
          <w:szCs w:val="22"/>
        </w:rPr>
      </w:pPr>
      <w:r w:rsidRPr="0073165F">
        <w:rPr>
          <w:b/>
          <w:color w:val="auto"/>
          <w:szCs w:val="22"/>
        </w:rPr>
        <w:t>Exhibit “</w:t>
      </w:r>
      <w:r w:rsidR="002A7A68">
        <w:rPr>
          <w:b/>
          <w:color w:val="auto"/>
          <w:szCs w:val="22"/>
        </w:rPr>
        <w:t xml:space="preserve">{support_exhibit}</w:t>
      </w:r>
      <w:r w:rsidRPr="0073165F">
        <w:rPr>
          <w:b/>
          <w:color w:val="auto"/>
          <w:szCs w:val="22"/>
        </w:rPr>
        <w:t xml:space="preserve">”</w:t>
      </w:r>
    </w:p>
    <w:p w14:paraId="1DDC5EBB" w14:textId="75817528" w:rsidR="00591D02" w:rsidRPr="0073165F" w:rsidRDefault="003017AE" w:rsidP="00591D02">
      <w:pPr>
        <w:jc w:val="right"/>
        <w:rPr>
          <w:b/>
          <w:color w:val="auto"/>
        </w:rPr>
      </w:pPr>
      <w:r w:rsidRPr="0073165F">
        <w:rPr>
          <w:b/>
          <w:color w:val="auto"/>
          <w:szCs w:val="22"/>
        </w:rPr>
        <w:t>ASIC Company Search</w:t>
      </w:r>
    </w:p>
    <w:p w14:paraId="71872DE2" w14:textId="77777777" w:rsidR="00591D02" w:rsidRPr="0073165F" w:rsidRDefault="00591D02" w:rsidP="00591D02">
      <w:pPr>
        <w:rPr>
          <w:color w:val="auto"/>
        </w:rPr>
      </w:pPr>
    </w:p>
    <w:sectPr w:rsidR="00591D02" w:rsidRPr="0073165F" w:rsidSect="003A0D9A"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4591" w14:textId="77777777" w:rsidR="00706B26" w:rsidRDefault="00706B26" w:rsidP="00EA2AFA">
      <w:r>
        <w:separator/>
      </w:r>
    </w:p>
  </w:endnote>
  <w:endnote w:type="continuationSeparator" w:id="0">
    <w:p w14:paraId="2DE900CC" w14:textId="77777777" w:rsidR="00706B26" w:rsidRDefault="00706B26" w:rsidP="00EA2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C808" w14:textId="3972CF4B" w:rsidR="004D4610" w:rsidRPr="005960F8" w:rsidRDefault="004D4610" w:rsidP="004D4610">
    <w:pPr>
      <w:rPr>
        <w:rFonts w:cs="Arial"/>
        <w:szCs w:val="22"/>
      </w:rPr>
    </w:pPr>
    <w:r w:rsidRPr="005960F8">
      <w:rPr>
        <w:rFonts w:cs="Arial"/>
        <w:szCs w:val="22"/>
      </w:rPr>
      <w:t>_____________________________________________________________________</w:t>
    </w:r>
    <w:r w:rsidR="003017AE">
      <w:rPr>
        <w:rFonts w:cs="Arial"/>
        <w:szCs w:val="22"/>
      </w:rPr>
      <w:t>_________</w:t>
    </w:r>
  </w:p>
  <w:p w14:paraId="0F538E63" w14:textId="77777777" w:rsidR="004D4610" w:rsidRPr="005960F8" w:rsidRDefault="004D4610" w:rsidP="004D4610">
    <w:pPr>
      <w:rPr>
        <w:rFonts w:cs="Arial"/>
        <w:szCs w:val="22"/>
      </w:rPr>
    </w:pPr>
  </w:p>
  <w:p w14:paraId="138A1747" w14:textId="77777777" w:rsidR="004D4610" w:rsidRPr="005960F8" w:rsidRDefault="004D4610" w:rsidP="004D4610">
    <w:pPr>
      <w:rPr>
        <w:rFonts w:cs="Arial"/>
        <w:szCs w:val="22"/>
      </w:rPr>
    </w:pPr>
  </w:p>
  <w:p w14:paraId="33ABB1D2" w14:textId="77777777" w:rsidR="004D4610" w:rsidRPr="005960F8" w:rsidRDefault="004D4610" w:rsidP="004D4610">
    <w:pPr>
      <w:rPr>
        <w:rFonts w:cs="Arial"/>
        <w:szCs w:val="22"/>
      </w:rPr>
    </w:pPr>
  </w:p>
  <w:p w14:paraId="5CD19383" w14:textId="600CD3BC" w:rsidR="004D4610" w:rsidRPr="005960F8" w:rsidRDefault="004D4610" w:rsidP="004D4610">
    <w:pPr>
      <w:rPr>
        <w:rFonts w:cs="Arial"/>
        <w:szCs w:val="22"/>
      </w:rPr>
    </w:pPr>
    <w:r w:rsidRPr="005960F8">
      <w:rPr>
        <w:rFonts w:cs="Arial"/>
        <w:szCs w:val="22"/>
      </w:rPr>
      <w:t>………………………………………</w:t>
    </w:r>
    <w:r w:rsidRPr="005960F8">
      <w:rPr>
        <w:rFonts w:cs="Arial"/>
        <w:szCs w:val="22"/>
      </w:rPr>
      <w:tab/>
    </w:r>
    <w:r w:rsidRPr="005960F8">
      <w:rPr>
        <w:rFonts w:cs="Arial"/>
        <w:szCs w:val="22"/>
      </w:rPr>
      <w:tab/>
    </w:r>
    <w:r w:rsidRPr="005960F8">
      <w:rPr>
        <w:rFonts w:cs="Arial"/>
        <w:szCs w:val="22"/>
      </w:rPr>
      <w:tab/>
    </w:r>
    <w:r w:rsidR="003017AE">
      <w:rPr>
        <w:rFonts w:cs="Arial"/>
        <w:szCs w:val="22"/>
      </w:rPr>
      <w:tab/>
    </w:r>
    <w:r w:rsidRPr="005960F8">
      <w:rPr>
        <w:rFonts w:cs="Arial"/>
        <w:szCs w:val="22"/>
      </w:rPr>
      <w:t>………………………………………</w:t>
    </w:r>
  </w:p>
  <w:tbl>
    <w:tblPr>
      <w:tblW w:w="900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00"/>
      <w:gridCol w:w="3400"/>
    </w:tblGrid>
    <w:tr>
      <w:tc>
        <w:tcPr>
          <w:tcW w:w="5600" w:type="dxa"/>
        </w:tcPr>
        <w:p>
          <w:pPr>
            <w:rPr>
              <w:szCs w:val="22"/>
            </w:rPr>
          </w:pPr>
          <w:r>
            <w:t xml:space="preserve">{support_deponent}</w:t>
          </w:r>
        </w:p>
      </w:tc>
      <w:tc>
        <w:tcPr>
          <w:tcW w:w="3400" w:type="dxa"/>
        </w:tcPr>
        <w:p>
          <w:pPr>
            <w:rPr>
              <w:szCs w:val="22"/>
            </w:rPr>
          </w:pPr>
          <w:r>
            <w:t xml:space="preserve">{witness_name}</w:t>
          </w:r>
        </w:p>
        <w:p>
          <w:pPr>
            <w:rPr>
              <w:szCs w:val="22"/>
            </w:rPr>
          </w:pPr>
          <w:r>
            <w:t xml:space="preserve">{witness_capacity}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0DE7" w14:textId="4C461927" w:rsidR="003017AE" w:rsidRPr="003017AE" w:rsidRDefault="003017AE" w:rsidP="00301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9123" w14:textId="77777777" w:rsidR="00706B26" w:rsidRDefault="00706B26" w:rsidP="00EA2AFA">
      <w:r>
        <w:separator/>
      </w:r>
    </w:p>
  </w:footnote>
  <w:footnote w:type="continuationSeparator" w:id="0">
    <w:p w14:paraId="6804026C" w14:textId="77777777" w:rsidR="00706B26" w:rsidRDefault="00706B26" w:rsidP="00EA2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6964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2B848" w14:textId="5BD6EE40" w:rsidR="004D4610" w:rsidRDefault="004D461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8DF94" w14:textId="77777777" w:rsidR="004D4610" w:rsidRDefault="004D46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736AB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0F8C7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872F6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0D07A8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CEEA6F1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977618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AF6AE4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BBAF9B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CDEE1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0673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6840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62187B"/>
    <w:multiLevelType w:val="hybridMultilevel"/>
    <w:tmpl w:val="BF2804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D4EE2668">
      <w:start w:val="1"/>
      <w:numFmt w:val="lowerLetter"/>
      <w:lvlText w:val="(%2.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A3031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Arial" w:hAnsi="Arial" w:cs="Arial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3" w15:restartNumberingAfterBreak="0">
    <w:nsid w:val="28521A80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B87A13"/>
    <w:multiLevelType w:val="hybridMultilevel"/>
    <w:tmpl w:val="F41ED8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C370B"/>
    <w:multiLevelType w:val="hybridMultilevel"/>
    <w:tmpl w:val="6A6E88EA"/>
    <w:lvl w:ilvl="0" w:tplc="70920B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7D4BAE"/>
    <w:multiLevelType w:val="hybridMultilevel"/>
    <w:tmpl w:val="0D4C6110"/>
    <w:lvl w:ilvl="0" w:tplc="4728265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D33D9E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7CF10F5"/>
    <w:multiLevelType w:val="hybridMultilevel"/>
    <w:tmpl w:val="903840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2488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1648244">
    <w:abstractNumId w:val="13"/>
  </w:num>
  <w:num w:numId="2" w16cid:durableId="2099909342">
    <w:abstractNumId w:val="17"/>
  </w:num>
  <w:num w:numId="3" w16cid:durableId="989135511">
    <w:abstractNumId w:val="12"/>
  </w:num>
  <w:num w:numId="4" w16cid:durableId="1553927625">
    <w:abstractNumId w:val="10"/>
  </w:num>
  <w:num w:numId="5" w16cid:durableId="1234075272">
    <w:abstractNumId w:val="8"/>
  </w:num>
  <w:num w:numId="6" w16cid:durableId="421996134">
    <w:abstractNumId w:val="7"/>
  </w:num>
  <w:num w:numId="7" w16cid:durableId="2120367470">
    <w:abstractNumId w:val="6"/>
  </w:num>
  <w:num w:numId="8" w16cid:durableId="1330056560">
    <w:abstractNumId w:val="5"/>
  </w:num>
  <w:num w:numId="9" w16cid:durableId="2093576016">
    <w:abstractNumId w:val="9"/>
  </w:num>
  <w:num w:numId="10" w16cid:durableId="358548737">
    <w:abstractNumId w:val="4"/>
  </w:num>
  <w:num w:numId="11" w16cid:durableId="304891097">
    <w:abstractNumId w:val="3"/>
  </w:num>
  <w:num w:numId="12" w16cid:durableId="1568494300">
    <w:abstractNumId w:val="2"/>
  </w:num>
  <w:num w:numId="13" w16cid:durableId="847990478">
    <w:abstractNumId w:val="1"/>
  </w:num>
  <w:num w:numId="14" w16cid:durableId="1615865700">
    <w:abstractNumId w:val="18"/>
  </w:num>
  <w:num w:numId="15" w16cid:durableId="1916431787">
    <w:abstractNumId w:val="16"/>
  </w:num>
  <w:num w:numId="16" w16cid:durableId="699431984">
    <w:abstractNumId w:val="15"/>
  </w:num>
  <w:num w:numId="17" w16cid:durableId="1113014557">
    <w:abstractNumId w:val="0"/>
  </w:num>
  <w:num w:numId="18" w16cid:durableId="262107397">
    <w:abstractNumId w:val="11"/>
  </w:num>
  <w:num w:numId="19" w16cid:durableId="397870288">
    <w:abstractNumId w:val="19"/>
    <w:lvlOverride w:ilvl="0">
      <w:startOverride w:val="1"/>
    </w:lvlOverride>
  </w:num>
  <w:num w:numId="20" w16cid:durableId="6606259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2A"/>
    <w:rsid w:val="000379E9"/>
    <w:rsid w:val="000601B1"/>
    <w:rsid w:val="00071EFD"/>
    <w:rsid w:val="0008600C"/>
    <w:rsid w:val="000A6F2B"/>
    <w:rsid w:val="000B6C71"/>
    <w:rsid w:val="000D2250"/>
    <w:rsid w:val="001062B0"/>
    <w:rsid w:val="00121675"/>
    <w:rsid w:val="00200436"/>
    <w:rsid w:val="00201ABC"/>
    <w:rsid w:val="00215652"/>
    <w:rsid w:val="0023260A"/>
    <w:rsid w:val="002360A9"/>
    <w:rsid w:val="002406D1"/>
    <w:rsid w:val="00242481"/>
    <w:rsid w:val="00246335"/>
    <w:rsid w:val="002714B1"/>
    <w:rsid w:val="0028124F"/>
    <w:rsid w:val="00286333"/>
    <w:rsid w:val="002A7A68"/>
    <w:rsid w:val="002C6AD9"/>
    <w:rsid w:val="002E12E3"/>
    <w:rsid w:val="003017AE"/>
    <w:rsid w:val="00305A00"/>
    <w:rsid w:val="00331FCC"/>
    <w:rsid w:val="0033320A"/>
    <w:rsid w:val="003640CB"/>
    <w:rsid w:val="00380AE4"/>
    <w:rsid w:val="00392815"/>
    <w:rsid w:val="003A0D9A"/>
    <w:rsid w:val="003A40A7"/>
    <w:rsid w:val="003C2A15"/>
    <w:rsid w:val="003C547C"/>
    <w:rsid w:val="003C7B85"/>
    <w:rsid w:val="003D377F"/>
    <w:rsid w:val="003E4843"/>
    <w:rsid w:val="004004EA"/>
    <w:rsid w:val="00413803"/>
    <w:rsid w:val="0041593F"/>
    <w:rsid w:val="00447D43"/>
    <w:rsid w:val="00451CC4"/>
    <w:rsid w:val="0046265D"/>
    <w:rsid w:val="0048189D"/>
    <w:rsid w:val="004D4610"/>
    <w:rsid w:val="004F66E0"/>
    <w:rsid w:val="005370E0"/>
    <w:rsid w:val="005455CC"/>
    <w:rsid w:val="005666C0"/>
    <w:rsid w:val="005858B7"/>
    <w:rsid w:val="00591D02"/>
    <w:rsid w:val="005A1470"/>
    <w:rsid w:val="005B6E59"/>
    <w:rsid w:val="005C05EF"/>
    <w:rsid w:val="005C16EE"/>
    <w:rsid w:val="0060232B"/>
    <w:rsid w:val="0060273E"/>
    <w:rsid w:val="00621A73"/>
    <w:rsid w:val="00622501"/>
    <w:rsid w:val="00645427"/>
    <w:rsid w:val="006753AF"/>
    <w:rsid w:val="00683B6C"/>
    <w:rsid w:val="00686401"/>
    <w:rsid w:val="00690F37"/>
    <w:rsid w:val="006E380A"/>
    <w:rsid w:val="00706B26"/>
    <w:rsid w:val="00712A47"/>
    <w:rsid w:val="00725690"/>
    <w:rsid w:val="0073165F"/>
    <w:rsid w:val="007500A3"/>
    <w:rsid w:val="00763F4D"/>
    <w:rsid w:val="007A71B2"/>
    <w:rsid w:val="007E4F9B"/>
    <w:rsid w:val="008013C0"/>
    <w:rsid w:val="008050C9"/>
    <w:rsid w:val="0084286A"/>
    <w:rsid w:val="00885BE6"/>
    <w:rsid w:val="00890246"/>
    <w:rsid w:val="0089370F"/>
    <w:rsid w:val="008973EB"/>
    <w:rsid w:val="00900A49"/>
    <w:rsid w:val="00953DEA"/>
    <w:rsid w:val="00967988"/>
    <w:rsid w:val="00984525"/>
    <w:rsid w:val="009C1F8F"/>
    <w:rsid w:val="009F360A"/>
    <w:rsid w:val="00A51B2A"/>
    <w:rsid w:val="00A5375E"/>
    <w:rsid w:val="00A605B0"/>
    <w:rsid w:val="00A80CAA"/>
    <w:rsid w:val="00A94B24"/>
    <w:rsid w:val="00A94F5E"/>
    <w:rsid w:val="00AA7E19"/>
    <w:rsid w:val="00AB3CA9"/>
    <w:rsid w:val="00AC2C70"/>
    <w:rsid w:val="00AC387C"/>
    <w:rsid w:val="00AD5033"/>
    <w:rsid w:val="00AE0F7A"/>
    <w:rsid w:val="00AF4693"/>
    <w:rsid w:val="00B1225F"/>
    <w:rsid w:val="00B16A54"/>
    <w:rsid w:val="00B24081"/>
    <w:rsid w:val="00B27850"/>
    <w:rsid w:val="00B37272"/>
    <w:rsid w:val="00B47201"/>
    <w:rsid w:val="00B51191"/>
    <w:rsid w:val="00B51324"/>
    <w:rsid w:val="00B825F7"/>
    <w:rsid w:val="00BD6AA4"/>
    <w:rsid w:val="00BF3C4E"/>
    <w:rsid w:val="00C013A1"/>
    <w:rsid w:val="00C3276B"/>
    <w:rsid w:val="00C359E6"/>
    <w:rsid w:val="00C63E27"/>
    <w:rsid w:val="00CA7D66"/>
    <w:rsid w:val="00CB6E98"/>
    <w:rsid w:val="00CF27A5"/>
    <w:rsid w:val="00CF2AE0"/>
    <w:rsid w:val="00D55810"/>
    <w:rsid w:val="00D635E3"/>
    <w:rsid w:val="00D7737D"/>
    <w:rsid w:val="00D82B37"/>
    <w:rsid w:val="00D82D93"/>
    <w:rsid w:val="00D9477D"/>
    <w:rsid w:val="00DA57BF"/>
    <w:rsid w:val="00E11FCC"/>
    <w:rsid w:val="00E215A4"/>
    <w:rsid w:val="00E329FD"/>
    <w:rsid w:val="00E34452"/>
    <w:rsid w:val="00E82556"/>
    <w:rsid w:val="00EA2AFA"/>
    <w:rsid w:val="00EA44F5"/>
    <w:rsid w:val="00EC25D4"/>
    <w:rsid w:val="00EC5344"/>
    <w:rsid w:val="00EF22AD"/>
    <w:rsid w:val="00F034ED"/>
    <w:rsid w:val="00F03A19"/>
    <w:rsid w:val="00F12673"/>
    <w:rsid w:val="00F42F77"/>
    <w:rsid w:val="00F53AFA"/>
    <w:rsid w:val="00FC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0278"/>
  <w15:chartTrackingRefBased/>
  <w15:docId w15:val="{04719E26-BFE1-4F5F-AB7F-D3DC18A436B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B2A"/>
    <w:rPr>
      <w:rFonts w:eastAsia="Arial"/>
      <w:color w:val="404040"/>
      <w:sz w:val="22"/>
      <w:szCs w:val="24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451CC4"/>
    <w:pPr>
      <w:keepNext/>
      <w:spacing w:before="480" w:after="240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styleId="Heading2">
    <w:name w:val="heading 2"/>
    <w:next w:val="Normal"/>
    <w:link w:val="Heading2Char"/>
    <w:uiPriority w:val="9"/>
    <w:qFormat/>
    <w:rsid w:val="00451CC4"/>
    <w:pPr>
      <w:keepNext/>
      <w:spacing w:before="480" w:after="240"/>
      <w:outlineLvl w:val="1"/>
    </w:pPr>
    <w:rPr>
      <w:rFonts w:eastAsia="Times New Roman" w:cs="Arial"/>
      <w:b/>
      <w:bCs/>
      <w:iCs/>
      <w:sz w:val="28"/>
      <w:szCs w:val="28"/>
    </w:rPr>
  </w:style>
  <w:style w:type="paragraph" w:styleId="Heading3">
    <w:name w:val="heading 3"/>
    <w:next w:val="Normal"/>
    <w:link w:val="Heading3Char"/>
    <w:uiPriority w:val="9"/>
    <w:qFormat/>
    <w:rsid w:val="00451CC4"/>
    <w:pPr>
      <w:keepNext/>
      <w:spacing w:before="240" w:after="240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next w:val="Normal"/>
    <w:link w:val="Heading4Char"/>
    <w:uiPriority w:val="9"/>
    <w:qFormat/>
    <w:rsid w:val="00451CC4"/>
    <w:pPr>
      <w:keepNext/>
      <w:spacing w:before="240" w:after="240"/>
      <w:outlineLvl w:val="3"/>
    </w:pPr>
    <w:rPr>
      <w:rFonts w:eastAsia="Times New Roman" w:cs="Arial"/>
      <w:b/>
      <w:bCs/>
      <w:i/>
      <w:sz w:val="24"/>
      <w:szCs w:val="28"/>
    </w:rPr>
  </w:style>
  <w:style w:type="paragraph" w:styleId="Heading5">
    <w:name w:val="heading 5"/>
    <w:next w:val="Normal"/>
    <w:link w:val="Heading5Char"/>
    <w:uiPriority w:val="9"/>
    <w:qFormat/>
    <w:rsid w:val="00B825F7"/>
    <w:pPr>
      <w:numPr>
        <w:ilvl w:val="4"/>
        <w:numId w:val="3"/>
      </w:numPr>
      <w:spacing w:before="240" w:after="60"/>
      <w:outlineLvl w:val="4"/>
    </w:pPr>
    <w:rPr>
      <w:rFonts w:eastAsia="Times New Roman" w:cs="Arial"/>
      <w:b/>
      <w:bCs/>
      <w:i/>
      <w:iCs/>
      <w:sz w:val="26"/>
      <w:szCs w:val="26"/>
    </w:rPr>
  </w:style>
  <w:style w:type="paragraph" w:styleId="Heading6">
    <w:name w:val="heading 6"/>
    <w:next w:val="Normal"/>
    <w:link w:val="Heading6Char"/>
    <w:uiPriority w:val="9"/>
    <w:qFormat/>
    <w:rsid w:val="00B825F7"/>
    <w:pPr>
      <w:numPr>
        <w:ilvl w:val="5"/>
        <w:numId w:val="3"/>
      </w:numPr>
      <w:spacing w:before="240" w:after="60"/>
      <w:outlineLvl w:val="5"/>
    </w:pPr>
    <w:rPr>
      <w:rFonts w:eastAsia="Times New Roman" w:cs="Arial"/>
      <w:b/>
      <w:bCs/>
      <w:sz w:val="22"/>
      <w:szCs w:val="22"/>
    </w:rPr>
  </w:style>
  <w:style w:type="paragraph" w:styleId="Heading7">
    <w:name w:val="heading 7"/>
    <w:next w:val="Normal"/>
    <w:link w:val="Heading7Char"/>
    <w:uiPriority w:val="9"/>
    <w:qFormat/>
    <w:rsid w:val="00B825F7"/>
    <w:pPr>
      <w:numPr>
        <w:ilvl w:val="6"/>
        <w:numId w:val="3"/>
      </w:numPr>
      <w:spacing w:before="240" w:after="60"/>
      <w:outlineLvl w:val="6"/>
    </w:pPr>
    <w:rPr>
      <w:rFonts w:eastAsia="Times New Roman" w:cs="Arial"/>
      <w:sz w:val="24"/>
      <w:szCs w:val="24"/>
    </w:rPr>
  </w:style>
  <w:style w:type="paragraph" w:styleId="Heading8">
    <w:name w:val="heading 8"/>
    <w:next w:val="Normal"/>
    <w:link w:val="Heading8Char"/>
    <w:uiPriority w:val="9"/>
    <w:qFormat/>
    <w:rsid w:val="00B825F7"/>
    <w:pPr>
      <w:numPr>
        <w:ilvl w:val="7"/>
        <w:numId w:val="3"/>
      </w:numPr>
      <w:spacing w:before="240" w:after="60"/>
      <w:outlineLvl w:val="7"/>
    </w:pPr>
    <w:rPr>
      <w:rFonts w:eastAsia="Times New Roman" w:cs="Arial"/>
      <w:i/>
      <w:iCs/>
      <w:sz w:val="24"/>
      <w:szCs w:val="24"/>
    </w:rPr>
  </w:style>
  <w:style w:type="paragraph" w:styleId="Heading9">
    <w:name w:val="heading 9"/>
    <w:next w:val="Normal"/>
    <w:link w:val="Heading9Char"/>
    <w:uiPriority w:val="9"/>
    <w:qFormat/>
    <w:rsid w:val="00B825F7"/>
    <w:pPr>
      <w:numPr>
        <w:ilvl w:val="8"/>
        <w:numId w:val="3"/>
      </w:numPr>
      <w:spacing w:before="240" w:after="60"/>
      <w:outlineLvl w:val="8"/>
    </w:pPr>
    <w:rPr>
      <w:rFonts w:eastAsia="Times New Roman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51CC4"/>
    <w:rPr>
      <w:rFonts w:ascii="Arial" w:eastAsia="Times New Roman" w:hAnsi="Arial" w:cs="Arial"/>
      <w:b/>
      <w:bCs/>
      <w:kern w:val="32"/>
      <w:sz w:val="32"/>
      <w:szCs w:val="32"/>
    </w:rPr>
  </w:style>
  <w:style w:type="numbering" w:styleId="111111">
    <w:name w:val="Outline List 2"/>
    <w:uiPriority w:val="99"/>
    <w:semiHidden/>
    <w:unhideWhenUsed/>
    <w:rsid w:val="00B825F7"/>
    <w:pPr>
      <w:numPr>
        <w:numId w:val="1"/>
      </w:numPr>
    </w:pPr>
  </w:style>
  <w:style w:type="numbering" w:styleId="1ai">
    <w:name w:val="Outline List 1"/>
    <w:uiPriority w:val="99"/>
    <w:semiHidden/>
    <w:unhideWhenUsed/>
    <w:rsid w:val="00B825F7"/>
    <w:pPr>
      <w:numPr>
        <w:numId w:val="2"/>
      </w:numPr>
    </w:pPr>
  </w:style>
  <w:style w:type="character" w:customStyle="1" w:styleId="Heading2Char">
    <w:name w:val="Heading 2 Char"/>
    <w:link w:val="Heading2"/>
    <w:uiPriority w:val="9"/>
    <w:rsid w:val="00451CC4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451CC4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451CC4"/>
    <w:rPr>
      <w:rFonts w:ascii="Arial" w:eastAsia="Times New Roman" w:hAnsi="Arial" w:cs="Arial"/>
      <w:b/>
      <w:bCs/>
      <w:i/>
      <w:sz w:val="24"/>
      <w:szCs w:val="28"/>
    </w:rPr>
  </w:style>
  <w:style w:type="character" w:customStyle="1" w:styleId="Heading5Char">
    <w:name w:val="Heading 5 Char"/>
    <w:link w:val="Heading5"/>
    <w:uiPriority w:val="9"/>
    <w:semiHidden/>
    <w:rsid w:val="00B825F7"/>
    <w:rPr>
      <w:rFonts w:ascii="Arial" w:eastAsia="Times New Roman" w:hAnsi="Arial" w:cs="Ari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825F7"/>
    <w:rPr>
      <w:rFonts w:ascii="Arial" w:eastAsia="Times New Roman" w:hAnsi="Arial" w:cs="Arial"/>
      <w:b/>
      <w:bCs/>
    </w:rPr>
  </w:style>
  <w:style w:type="character" w:customStyle="1" w:styleId="Heading7Char">
    <w:name w:val="Heading 7 Char"/>
    <w:link w:val="Heading7"/>
    <w:uiPriority w:val="9"/>
    <w:semiHidden/>
    <w:rsid w:val="00B825F7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825F7"/>
    <w:rPr>
      <w:rFonts w:ascii="Arial" w:eastAsia="Times New Roman" w:hAnsi="Arial" w:cs="Ari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825F7"/>
    <w:rPr>
      <w:rFonts w:ascii="Arial" w:eastAsia="Times New Roman" w:hAnsi="Arial" w:cs="Arial"/>
    </w:rPr>
  </w:style>
  <w:style w:type="numbering" w:styleId="ArticleSection">
    <w:name w:val="Outline List 3"/>
    <w:uiPriority w:val="99"/>
    <w:semiHidden/>
    <w:unhideWhenUsed/>
    <w:rsid w:val="00B825F7"/>
    <w:pPr>
      <w:numPr>
        <w:numId w:val="3"/>
      </w:numPr>
    </w:pPr>
  </w:style>
  <w:style w:type="paragraph" w:styleId="BalloonText">
    <w:name w:val="Balloon Text"/>
    <w:link w:val="BalloonTextChar"/>
    <w:uiPriority w:val="99"/>
    <w:semiHidden/>
    <w:unhideWhenUsed/>
    <w:rsid w:val="00B825F7"/>
    <w:rPr>
      <w:rFonts w:cs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25F7"/>
    <w:rPr>
      <w:rFonts w:ascii="Arial" w:hAnsi="Arial" w:cs="Arial"/>
      <w:sz w:val="18"/>
      <w:szCs w:val="18"/>
    </w:rPr>
  </w:style>
  <w:style w:type="paragraph" w:customStyle="1" w:styleId="GridTable21">
    <w:name w:val="Grid Table 21"/>
    <w:next w:val="Normal"/>
    <w:uiPriority w:val="37"/>
    <w:semiHidden/>
    <w:unhideWhenUsed/>
    <w:rsid w:val="00B825F7"/>
    <w:rPr>
      <w:rFonts w:cs="Arial"/>
      <w:sz w:val="22"/>
      <w:szCs w:val="22"/>
    </w:rPr>
  </w:style>
  <w:style w:type="paragraph" w:styleId="BlockText">
    <w:name w:val="Block Text"/>
    <w:uiPriority w:val="99"/>
    <w:semiHidden/>
    <w:unhideWhenUsed/>
    <w:rsid w:val="00B825F7"/>
    <w:pPr>
      <w:spacing w:after="120"/>
      <w:ind w:left="1440" w:right="1440"/>
    </w:pPr>
    <w:rPr>
      <w:rFonts w:cs="Arial"/>
      <w:sz w:val="22"/>
      <w:szCs w:val="22"/>
    </w:rPr>
  </w:style>
  <w:style w:type="paragraph" w:styleId="BodyText">
    <w:name w:val="Body Text"/>
    <w:link w:val="BodyTextChar"/>
    <w:uiPriority w:val="99"/>
    <w:semiHidden/>
    <w:unhideWhenUsed/>
    <w:rsid w:val="00B825F7"/>
    <w:pPr>
      <w:spacing w:after="120"/>
    </w:pPr>
    <w:rPr>
      <w:rFonts w:cs="Arial"/>
      <w:sz w:val="22"/>
      <w:szCs w:val="22"/>
    </w:rPr>
  </w:style>
  <w:style w:type="character" w:customStyle="1" w:styleId="BodyTextChar">
    <w:name w:val="Body Text Char"/>
    <w:link w:val="BodyText"/>
    <w:uiPriority w:val="99"/>
    <w:semiHidden/>
    <w:rsid w:val="00B825F7"/>
    <w:rPr>
      <w:rFonts w:ascii="Arial" w:hAnsi="Arial" w:cs="Arial"/>
    </w:rPr>
  </w:style>
  <w:style w:type="paragraph" w:styleId="BodyText2">
    <w:name w:val="Body Text 2"/>
    <w:link w:val="BodyText2Char"/>
    <w:uiPriority w:val="99"/>
    <w:semiHidden/>
    <w:unhideWhenUsed/>
    <w:rsid w:val="00B825F7"/>
    <w:pPr>
      <w:spacing w:after="120" w:line="480" w:lineRule="auto"/>
    </w:pPr>
    <w:rPr>
      <w:rFonts w:cs="Arial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B825F7"/>
    <w:rPr>
      <w:rFonts w:ascii="Arial" w:hAnsi="Arial" w:cs="Arial"/>
    </w:rPr>
  </w:style>
  <w:style w:type="paragraph" w:styleId="BodyText3">
    <w:name w:val="Body Text 3"/>
    <w:link w:val="BodyText3Char"/>
    <w:uiPriority w:val="99"/>
    <w:semiHidden/>
    <w:unhideWhenUsed/>
    <w:rsid w:val="00B825F7"/>
    <w:pPr>
      <w:spacing w:after="120"/>
    </w:pPr>
    <w:rPr>
      <w:rFonts w:cs="Arial"/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B825F7"/>
    <w:rPr>
      <w:rFonts w:ascii="Arial" w:hAnsi="Arial" w:cs="Arial"/>
      <w:sz w:val="16"/>
      <w:szCs w:val="16"/>
    </w:rPr>
  </w:style>
  <w:style w:type="paragraph" w:styleId="BodyTextFirstIndent">
    <w:name w:val="Body Text First Indent"/>
    <w:link w:val="BodyTextFirstIndentChar"/>
    <w:uiPriority w:val="99"/>
    <w:semiHidden/>
    <w:unhideWhenUsed/>
    <w:rsid w:val="00B825F7"/>
    <w:pPr>
      <w:ind w:firstLine="210"/>
    </w:pPr>
    <w:rPr>
      <w:rFonts w:cs="Arial"/>
      <w:sz w:val="22"/>
      <w:szCs w:val="22"/>
    </w:rPr>
  </w:style>
  <w:style w:type="character" w:customStyle="1" w:styleId="BodyTextFirstIndentChar">
    <w:name w:val="Body Text First Indent Char"/>
    <w:link w:val="BodyTextFirstIndent"/>
    <w:uiPriority w:val="99"/>
    <w:semiHidden/>
    <w:rsid w:val="00B825F7"/>
    <w:rPr>
      <w:rFonts w:ascii="Arial" w:hAnsi="Arial" w:cs="Arial"/>
    </w:rPr>
  </w:style>
  <w:style w:type="paragraph" w:styleId="BodyTextIndent">
    <w:name w:val="Body Text Indent"/>
    <w:link w:val="BodyTextIndentChar"/>
    <w:uiPriority w:val="99"/>
    <w:semiHidden/>
    <w:unhideWhenUsed/>
    <w:rsid w:val="00B825F7"/>
    <w:pPr>
      <w:spacing w:after="120"/>
      <w:ind w:left="283"/>
    </w:pPr>
    <w:rPr>
      <w:rFonts w:cs="Arial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semiHidden/>
    <w:rsid w:val="00B825F7"/>
    <w:rPr>
      <w:rFonts w:ascii="Arial" w:hAnsi="Arial" w:cs="Arial"/>
    </w:rPr>
  </w:style>
  <w:style w:type="paragraph" w:styleId="BodyTextFirstIndent2">
    <w:name w:val="Body Text First Indent 2"/>
    <w:link w:val="BodyTextFirstIndent2Char"/>
    <w:uiPriority w:val="99"/>
    <w:semiHidden/>
    <w:unhideWhenUsed/>
    <w:rsid w:val="00B825F7"/>
    <w:pPr>
      <w:ind w:firstLine="210"/>
    </w:pPr>
    <w:rPr>
      <w:rFonts w:cs="Arial"/>
      <w:sz w:val="22"/>
      <w:szCs w:val="22"/>
    </w:rPr>
  </w:style>
  <w:style w:type="character" w:customStyle="1" w:styleId="BodyTextFirstIndent2Char">
    <w:name w:val="Body Text First Indent 2 Char"/>
    <w:link w:val="BodyTextFirstIndent2"/>
    <w:uiPriority w:val="99"/>
    <w:semiHidden/>
    <w:rsid w:val="00B825F7"/>
    <w:rPr>
      <w:rFonts w:ascii="Arial" w:hAnsi="Arial" w:cs="Arial"/>
    </w:rPr>
  </w:style>
  <w:style w:type="paragraph" w:styleId="BodyTextIndent2">
    <w:name w:val="Body Text Indent 2"/>
    <w:link w:val="BodyTextIndent2Char"/>
    <w:uiPriority w:val="99"/>
    <w:semiHidden/>
    <w:unhideWhenUsed/>
    <w:rsid w:val="00B825F7"/>
    <w:pPr>
      <w:spacing w:after="120" w:line="480" w:lineRule="auto"/>
      <w:ind w:left="283"/>
    </w:pPr>
    <w:rPr>
      <w:rFonts w:cs="Arial"/>
      <w:sz w:val="22"/>
      <w:szCs w:val="22"/>
    </w:rPr>
  </w:style>
  <w:style w:type="character" w:customStyle="1" w:styleId="BodyTextIndent2Char">
    <w:name w:val="Body Text Indent 2 Char"/>
    <w:link w:val="BodyTextIndent2"/>
    <w:uiPriority w:val="99"/>
    <w:semiHidden/>
    <w:rsid w:val="00B825F7"/>
    <w:rPr>
      <w:rFonts w:ascii="Arial" w:hAnsi="Arial" w:cs="Arial"/>
    </w:rPr>
  </w:style>
  <w:style w:type="paragraph" w:styleId="BodyTextIndent3">
    <w:name w:val="Body Text Indent 3"/>
    <w:link w:val="BodyTextIndent3Char"/>
    <w:uiPriority w:val="99"/>
    <w:semiHidden/>
    <w:unhideWhenUsed/>
    <w:rsid w:val="00B825F7"/>
    <w:pPr>
      <w:spacing w:after="120"/>
      <w:ind w:left="283"/>
    </w:pPr>
    <w:rPr>
      <w:rFonts w:cs="Arial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825F7"/>
    <w:rPr>
      <w:rFonts w:ascii="Arial" w:hAnsi="Arial" w:cs="Arial"/>
      <w:sz w:val="16"/>
      <w:szCs w:val="16"/>
    </w:rPr>
  </w:style>
  <w:style w:type="character" w:customStyle="1" w:styleId="GridTable1Light1">
    <w:name w:val="Grid Table 1 Light1"/>
    <w:uiPriority w:val="33"/>
    <w:qFormat/>
    <w:rsid w:val="00B825F7"/>
    <w:rPr>
      <w:b/>
      <w:bCs/>
      <w:i/>
      <w:iCs/>
      <w:spacing w:val="5"/>
    </w:rPr>
  </w:style>
  <w:style w:type="paragraph" w:styleId="Caption">
    <w:name w:val="caption"/>
    <w:next w:val="Normal"/>
    <w:uiPriority w:val="35"/>
    <w:qFormat/>
    <w:rsid w:val="00B825F7"/>
    <w:rPr>
      <w:rFonts w:cs="Arial"/>
      <w:b/>
      <w:bCs/>
    </w:rPr>
  </w:style>
  <w:style w:type="paragraph" w:styleId="Closing">
    <w:name w:val="Closing"/>
    <w:link w:val="ClosingChar"/>
    <w:uiPriority w:val="99"/>
    <w:semiHidden/>
    <w:unhideWhenUsed/>
    <w:rsid w:val="00B825F7"/>
    <w:pPr>
      <w:ind w:left="4252"/>
    </w:pPr>
    <w:rPr>
      <w:rFonts w:cs="Arial"/>
      <w:sz w:val="22"/>
      <w:szCs w:val="22"/>
    </w:rPr>
  </w:style>
  <w:style w:type="character" w:customStyle="1" w:styleId="ClosingChar">
    <w:name w:val="Closing Char"/>
    <w:link w:val="Closing"/>
    <w:uiPriority w:val="99"/>
    <w:semiHidden/>
    <w:rsid w:val="00B825F7"/>
    <w:rPr>
      <w:rFonts w:ascii="Arial" w:hAnsi="Arial" w:cs="Arial"/>
    </w:rPr>
  </w:style>
  <w:style w:type="table" w:customStyle="1" w:styleId="Quote1">
    <w:name w:val="Quote1"/>
    <w:uiPriority w:val="73"/>
    <w:qFormat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</w:style>
  <w:style w:type="table" w:styleId="MediumGrid2-Accent2">
    <w:name w:val="Medium Grid 2 Accent 2"/>
    <w:uiPriority w:val="73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table" w:styleId="MediumGrid2-Accent3">
    <w:name w:val="Medium Grid 2 Accent 3"/>
    <w:uiPriority w:val="73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BE4D5"/>
    </w:tcPr>
  </w:style>
  <w:style w:type="table" w:styleId="MediumGrid2-Accent4">
    <w:name w:val="Medium Grid 2 Accent 4"/>
    <w:uiPriority w:val="73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EDED"/>
    </w:tcPr>
  </w:style>
  <w:style w:type="table" w:styleId="MediumGrid2-Accent5">
    <w:name w:val="Medium Grid 2 Accent 5"/>
    <w:uiPriority w:val="73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CC"/>
    </w:tcPr>
  </w:style>
  <w:style w:type="table" w:styleId="MediumGrid2-Accent6">
    <w:name w:val="Medium Grid 2 Accent 6"/>
    <w:uiPriority w:val="73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/>
    </w:tcPr>
  </w:style>
  <w:style w:type="table" w:styleId="PlainTable2">
    <w:name w:val="Plain Table 2"/>
    <w:uiPriority w:val="42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Paragraph1">
    <w:name w:val="List Paragraph1"/>
    <w:uiPriority w:val="72"/>
    <w:qFormat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6E6"/>
    </w:tcPr>
  </w:style>
  <w:style w:type="table" w:styleId="MediumGrid1-Accent2">
    <w:name w:val="Medium Grid 1 Accent 2"/>
    <w:uiPriority w:val="72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B"/>
    </w:tcPr>
  </w:style>
  <w:style w:type="table" w:styleId="MediumGrid1-Accent3">
    <w:name w:val="Medium Grid 1 Accent 3"/>
    <w:uiPriority w:val="72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/>
    </w:tcPr>
  </w:style>
  <w:style w:type="table" w:styleId="MediumGrid1-Accent4">
    <w:name w:val="Medium Grid 1 Accent 4"/>
    <w:uiPriority w:val="72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/>
    </w:tcPr>
  </w:style>
  <w:style w:type="table" w:styleId="MediumGrid1-Accent5">
    <w:name w:val="Medium Grid 1 Accent 5"/>
    <w:uiPriority w:val="72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6"/>
    </w:tcPr>
  </w:style>
  <w:style w:type="table" w:styleId="MediumGrid1-Accent6">
    <w:name w:val="Medium Grid 1 Accent 6"/>
    <w:uiPriority w:val="72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/>
    </w:tcPr>
  </w:style>
  <w:style w:type="table" w:styleId="PlainTable1">
    <w:name w:val="Plain Table 1"/>
    <w:uiPriority w:val="41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Revision1">
    <w:name w:val="Revision1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6E6"/>
    </w:tcPr>
  </w:style>
  <w:style w:type="table" w:styleId="MediumList2-Accent2">
    <w:name w:val="Medium List 2 Accent 2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ED7D31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5FB"/>
    </w:tcPr>
  </w:style>
  <w:style w:type="table" w:styleId="MediumList2-Accent3">
    <w:name w:val="Medium List 2 Accent 3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F2EA"/>
    </w:tcPr>
  </w:style>
  <w:style w:type="table" w:styleId="MediumList2-Accent4">
    <w:name w:val="Medium List 2 Accent 4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6F6F6"/>
    </w:tcPr>
  </w:style>
  <w:style w:type="table" w:styleId="MediumList2-Accent5">
    <w:name w:val="Medium List 2 Accent 5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8E6"/>
    </w:tcPr>
  </w:style>
  <w:style w:type="table" w:styleId="MediumList2-Accent6">
    <w:name w:val="Medium List 2 Accent 6"/>
    <w:uiPriority w:val="71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CF1F9"/>
    </w:tcPr>
  </w:style>
  <w:style w:type="table" w:customStyle="1" w:styleId="TOCHeading1">
    <w:name w:val="TOC Heading1"/>
    <w:uiPriority w:val="71"/>
    <w:qFormat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F7EC"/>
    </w:tcPr>
  </w:style>
  <w:style w:type="character" w:styleId="CommentReference">
    <w:name w:val="annotation reference"/>
    <w:uiPriority w:val="99"/>
    <w:semiHidden/>
    <w:unhideWhenUsed/>
    <w:rsid w:val="00B825F7"/>
    <w:rPr>
      <w:sz w:val="16"/>
      <w:szCs w:val="16"/>
    </w:rPr>
  </w:style>
  <w:style w:type="paragraph" w:styleId="CommentText">
    <w:name w:val="annotation text"/>
    <w:link w:val="CommentTextChar"/>
    <w:uiPriority w:val="99"/>
    <w:unhideWhenUsed/>
    <w:rsid w:val="00B825F7"/>
    <w:rPr>
      <w:rFonts w:cs="Arial"/>
    </w:rPr>
  </w:style>
  <w:style w:type="character" w:customStyle="1" w:styleId="CommentTextChar">
    <w:name w:val="Comment Text Char"/>
    <w:link w:val="CommentText"/>
    <w:uiPriority w:val="99"/>
    <w:rsid w:val="00B825F7"/>
    <w:rPr>
      <w:rFonts w:ascii="Arial" w:hAnsi="Arial" w:cs="Arial"/>
      <w:sz w:val="20"/>
      <w:szCs w:val="20"/>
    </w:rPr>
  </w:style>
  <w:style w:type="paragraph" w:styleId="CommentSubject">
    <w:name w:val="annotation subject"/>
    <w:next w:val="CommentText"/>
    <w:link w:val="CommentSubjectChar"/>
    <w:uiPriority w:val="99"/>
    <w:semiHidden/>
    <w:unhideWhenUsed/>
    <w:rsid w:val="00B825F7"/>
    <w:rPr>
      <w:rFonts w:cs="Arial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825F7"/>
    <w:rPr>
      <w:rFonts w:ascii="Arial" w:hAnsi="Arial" w:cs="Arial"/>
      <w:b/>
      <w:bCs/>
      <w:sz w:val="20"/>
      <w:szCs w:val="20"/>
    </w:rPr>
  </w:style>
  <w:style w:type="table" w:styleId="MediumList1-Accent1">
    <w:name w:val="Medium List 1 Accent 1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MediumList1-Accent2">
    <w:name w:val="Medium List 1 Accent 2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/>
    </w:tcPr>
  </w:style>
  <w:style w:type="table" w:styleId="MediumList1-Accent3">
    <w:name w:val="Medium List 1 Accent 3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/>
    </w:tcPr>
  </w:style>
  <w:style w:type="table" w:styleId="MediumList1-Accent4">
    <w:name w:val="Medium List 1 Accent 4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/>
    </w:tcPr>
  </w:style>
  <w:style w:type="table" w:styleId="MediumList1-Accent5">
    <w:name w:val="Medium List 1 Accent 5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/>
    </w:tcPr>
  </w:style>
  <w:style w:type="table" w:styleId="MediumList1-Accent6">
    <w:name w:val="Medium List 1 Accent 6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/>
    </w:tcPr>
  </w:style>
  <w:style w:type="table" w:customStyle="1" w:styleId="Bibliography1">
    <w:name w:val="Bibliography1"/>
    <w:uiPriority w:val="70"/>
    <w:semiHidden/>
    <w:unhideWhenUsed/>
    <w:rsid w:val="00B825F7"/>
    <w:rPr>
      <w:color w:val="FFFFFF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/>
    </w:tcPr>
  </w:style>
  <w:style w:type="paragraph" w:styleId="Date">
    <w:name w:val="Date"/>
    <w:next w:val="Normal"/>
    <w:link w:val="DateChar"/>
    <w:uiPriority w:val="99"/>
    <w:semiHidden/>
    <w:unhideWhenUsed/>
    <w:rsid w:val="00B825F7"/>
    <w:rPr>
      <w:rFonts w:cs="Arial"/>
      <w:sz w:val="22"/>
      <w:szCs w:val="22"/>
    </w:rPr>
  </w:style>
  <w:style w:type="character" w:customStyle="1" w:styleId="DateChar">
    <w:name w:val="Date Char"/>
    <w:link w:val="Date"/>
    <w:uiPriority w:val="99"/>
    <w:semiHidden/>
    <w:rsid w:val="00B825F7"/>
    <w:rPr>
      <w:rFonts w:ascii="Arial" w:hAnsi="Arial" w:cs="Arial"/>
    </w:rPr>
  </w:style>
  <w:style w:type="paragraph" w:styleId="DocumentMap">
    <w:name w:val="Document Map"/>
    <w:link w:val="DocumentMapChar"/>
    <w:uiPriority w:val="99"/>
    <w:semiHidden/>
    <w:unhideWhenUsed/>
    <w:rsid w:val="00B825F7"/>
    <w:rPr>
      <w:rFonts w:cs="Arial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825F7"/>
    <w:rPr>
      <w:rFonts w:ascii="Arial" w:hAnsi="Arial" w:cs="Arial"/>
      <w:sz w:val="16"/>
      <w:szCs w:val="16"/>
    </w:rPr>
  </w:style>
  <w:style w:type="paragraph" w:styleId="E-mailSignature">
    <w:name w:val="E-mail Signature"/>
    <w:link w:val="E-mailSignatureChar"/>
    <w:uiPriority w:val="99"/>
    <w:semiHidden/>
    <w:unhideWhenUsed/>
    <w:rsid w:val="00B825F7"/>
    <w:rPr>
      <w:rFonts w:cs="Arial"/>
      <w:sz w:val="22"/>
      <w:szCs w:val="22"/>
    </w:rPr>
  </w:style>
  <w:style w:type="character" w:customStyle="1" w:styleId="E-mailSignatureChar">
    <w:name w:val="E-mail Signature Char"/>
    <w:link w:val="E-mailSignature"/>
    <w:uiPriority w:val="99"/>
    <w:semiHidden/>
    <w:rsid w:val="00B825F7"/>
    <w:rPr>
      <w:rFonts w:ascii="Arial" w:hAnsi="Arial" w:cs="Arial"/>
    </w:rPr>
  </w:style>
  <w:style w:type="character" w:styleId="Emphasis">
    <w:name w:val="Emphasis"/>
    <w:uiPriority w:val="20"/>
    <w:qFormat/>
    <w:rsid w:val="00B825F7"/>
    <w:rPr>
      <w:i/>
      <w:iCs/>
    </w:rPr>
  </w:style>
  <w:style w:type="character" w:styleId="EndnoteReference">
    <w:name w:val="endnote reference"/>
    <w:uiPriority w:val="99"/>
    <w:semiHidden/>
    <w:unhideWhenUsed/>
    <w:rsid w:val="00B825F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825F7"/>
    <w:rPr>
      <w:rFonts w:cs="Arial"/>
    </w:rPr>
  </w:style>
  <w:style w:type="character" w:customStyle="1" w:styleId="EndnoteTextChar">
    <w:name w:val="Endnote Text Char"/>
    <w:link w:val="EndnoteText"/>
    <w:uiPriority w:val="99"/>
    <w:semiHidden/>
    <w:rsid w:val="00B825F7"/>
    <w:rPr>
      <w:rFonts w:ascii="Arial" w:hAnsi="Arial" w:cs="Arial"/>
      <w:sz w:val="20"/>
      <w:szCs w:val="20"/>
    </w:rPr>
  </w:style>
  <w:style w:type="paragraph" w:styleId="EnvelopeAddress">
    <w:name w:val="envelope address"/>
    <w:uiPriority w:val="99"/>
    <w:semiHidden/>
    <w:unhideWhenUsed/>
    <w:rsid w:val="00B825F7"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4"/>
      <w:szCs w:val="24"/>
    </w:rPr>
  </w:style>
  <w:style w:type="paragraph" w:styleId="EnvelopeReturn">
    <w:name w:val="envelope return"/>
    <w:uiPriority w:val="99"/>
    <w:semiHidden/>
    <w:unhideWhenUsed/>
    <w:rsid w:val="00B825F7"/>
    <w:rPr>
      <w:rFonts w:eastAsia="Times New Roman" w:cs="Arial"/>
    </w:rPr>
  </w:style>
  <w:style w:type="character" w:styleId="FollowedHyperlink">
    <w:name w:val="FollowedHyperlink"/>
    <w:uiPriority w:val="99"/>
    <w:semiHidden/>
    <w:unhideWhenUsed/>
    <w:rsid w:val="00B825F7"/>
    <w:rPr>
      <w:color w:val="954F72"/>
      <w:u w:val="single"/>
    </w:rPr>
  </w:style>
  <w:style w:type="paragraph" w:styleId="Footer">
    <w:name w:val="footer"/>
    <w:link w:val="FooterChar"/>
    <w:uiPriority w:val="99"/>
    <w:unhideWhenUsed/>
    <w:rsid w:val="00B825F7"/>
    <w:pPr>
      <w:tabs>
        <w:tab w:val="center" w:pos="4513"/>
        <w:tab w:val="right" w:pos="9026"/>
      </w:tabs>
    </w:pPr>
    <w:rPr>
      <w:rFonts w:cs="Arial"/>
      <w:sz w:val="22"/>
      <w:szCs w:val="22"/>
    </w:rPr>
  </w:style>
  <w:style w:type="character" w:customStyle="1" w:styleId="FooterChar">
    <w:name w:val="Footer Char"/>
    <w:link w:val="Footer"/>
    <w:uiPriority w:val="99"/>
    <w:rsid w:val="00B825F7"/>
    <w:rPr>
      <w:rFonts w:ascii="Arial" w:hAnsi="Arial" w:cs="Arial"/>
    </w:rPr>
  </w:style>
  <w:style w:type="character" w:styleId="FootnoteReference">
    <w:name w:val="footnote reference"/>
    <w:uiPriority w:val="99"/>
    <w:semiHidden/>
    <w:unhideWhenUsed/>
    <w:rsid w:val="00B825F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825F7"/>
    <w:rPr>
      <w:rFonts w:cs="Arial"/>
    </w:rPr>
  </w:style>
  <w:style w:type="character" w:customStyle="1" w:styleId="FootnoteTextChar">
    <w:name w:val="Footnote Text Char"/>
    <w:link w:val="FootnoteText"/>
    <w:uiPriority w:val="99"/>
    <w:semiHidden/>
    <w:rsid w:val="00B825F7"/>
    <w:rPr>
      <w:rFonts w:ascii="Arial" w:hAnsi="Arial" w:cs="Arial"/>
      <w:sz w:val="20"/>
      <w:szCs w:val="20"/>
    </w:rPr>
  </w:style>
  <w:style w:type="table" w:styleId="GridTable1Light">
    <w:name w:val="Grid Table 1 Light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1">
    <w:name w:val="Grid Table 1 Light Accent 1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2">
    <w:name w:val="Grid Table 1 Light Accent 2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3">
    <w:name w:val="Grid Table 1 Light Accent 3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4">
    <w:name w:val="Grid Table 1 Light Accent 4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5">
    <w:name w:val="Grid Table 1 Light Accent 5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-Accent6">
    <w:name w:val="Grid Table 1 Light Accent 6"/>
    <w:uiPriority w:val="46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">
    <w:name w:val="Grid Table 2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1">
    <w:name w:val="Grid Table 2 Accent 1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2">
    <w:name w:val="Grid Table 2 Accent 2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3">
    <w:name w:val="Grid Table 2 Accent 3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4">
    <w:name w:val="Grid Table 2 Accent 4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5">
    <w:name w:val="Grid Table 2 Accent 5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2-Accent6">
    <w:name w:val="Grid Table 2 Accent 6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">
    <w:name w:val="Grid Table 3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1">
    <w:name w:val="Grid Table 3 Accent 1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2">
    <w:name w:val="Grid Table 3 Accent 2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3">
    <w:name w:val="Grid Table 3 Accent 3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4">
    <w:name w:val="Grid Table 3 Accent 4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5">
    <w:name w:val="Grid Table 3 Accent 5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3-Accent6">
    <w:name w:val="Grid Table 3 Accent 6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">
    <w:name w:val="Grid Table 4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2">
    <w:name w:val="Grid Table 4 Accent 2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3">
    <w:name w:val="Grid Table 4 Accent 3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4">
    <w:name w:val="Grid Table 4 Accent 4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5">
    <w:name w:val="Grid Table 4 Accent 5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6">
    <w:name w:val="Grid Table 4 Accent 6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">
    <w:name w:val="Grid Table 5 Dark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</w:style>
  <w:style w:type="table" w:styleId="GridTable5Dark-Accent1">
    <w:name w:val="Grid Table 5 Dark Accent 1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table" w:styleId="GridTable5Dark-Accent2">
    <w:name w:val="Grid Table 5 Dark Accent 2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BE4D5"/>
    </w:tcPr>
  </w:style>
  <w:style w:type="table" w:styleId="GridTable5Dark-Accent3">
    <w:name w:val="Grid Table 5 Dark Accent 3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EDED"/>
    </w:tcPr>
  </w:style>
  <w:style w:type="table" w:styleId="GridTable5Dark-Accent4">
    <w:name w:val="Grid Table 5 Dark Accent 4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CC"/>
    </w:tcPr>
  </w:style>
  <w:style w:type="table" w:styleId="GridTable5Dark-Accent5">
    <w:name w:val="Grid Table 5 Dark Accent 5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/>
    </w:tcPr>
  </w:style>
  <w:style w:type="table" w:styleId="GridTable5Dark-Accent6">
    <w:name w:val="Grid Table 5 Dark Accent 6"/>
    <w:uiPriority w:val="50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2EFD9"/>
    </w:tcPr>
  </w:style>
  <w:style w:type="table" w:styleId="GridTable6Colorful">
    <w:name w:val="Grid Table 6 Colorful"/>
    <w:uiPriority w:val="51"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1">
    <w:name w:val="Grid Table 6 Colorful Accent 1"/>
    <w:uiPriority w:val="51"/>
    <w:rsid w:val="00B825F7"/>
    <w:rPr>
      <w:color w:val="2E74B5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2">
    <w:name w:val="Grid Table 6 Colorful Accent 2"/>
    <w:uiPriority w:val="51"/>
    <w:rsid w:val="00B825F7"/>
    <w:rPr>
      <w:color w:val="C45911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3">
    <w:name w:val="Grid Table 6 Colorful Accent 3"/>
    <w:uiPriority w:val="51"/>
    <w:rsid w:val="00B825F7"/>
    <w:rPr>
      <w:color w:val="7B7B7B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4">
    <w:name w:val="Grid Table 6 Colorful Accent 4"/>
    <w:uiPriority w:val="51"/>
    <w:rsid w:val="00B825F7"/>
    <w:rPr>
      <w:color w:val="BF8F00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5">
    <w:name w:val="Grid Table 6 Colorful Accent 5"/>
    <w:uiPriority w:val="51"/>
    <w:rsid w:val="00B825F7"/>
    <w:rPr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6">
    <w:name w:val="Grid Table 6 Colorful Accent 6"/>
    <w:uiPriority w:val="51"/>
    <w:rsid w:val="00B825F7"/>
    <w:rPr>
      <w:color w:val="538135"/>
      <w:sz w:val="22"/>
      <w:szCs w:val="22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">
    <w:name w:val="Grid Table 7 Colorful"/>
    <w:uiPriority w:val="52"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1">
    <w:name w:val="Grid Table 7 Colorful Accent 1"/>
    <w:uiPriority w:val="52"/>
    <w:rsid w:val="00B825F7"/>
    <w:rPr>
      <w:color w:val="2E74B5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2">
    <w:name w:val="Grid Table 7 Colorful Accent 2"/>
    <w:uiPriority w:val="52"/>
    <w:rsid w:val="00B825F7"/>
    <w:rPr>
      <w:color w:val="C45911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3">
    <w:name w:val="Grid Table 7 Colorful Accent 3"/>
    <w:uiPriority w:val="52"/>
    <w:rsid w:val="00B825F7"/>
    <w:rPr>
      <w:color w:val="7B7B7B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4">
    <w:name w:val="Grid Table 7 Colorful Accent 4"/>
    <w:uiPriority w:val="52"/>
    <w:rsid w:val="00B825F7"/>
    <w:rPr>
      <w:color w:val="BF8F00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5">
    <w:name w:val="Grid Table 7 Colorful Accent 5"/>
    <w:uiPriority w:val="52"/>
    <w:rsid w:val="00B825F7"/>
    <w:rPr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7Colorful-Accent6">
    <w:name w:val="Grid Table 7 Colorful Accent 6"/>
    <w:uiPriority w:val="52"/>
    <w:rsid w:val="00B825F7"/>
    <w:rPr>
      <w:color w:val="538135"/>
      <w:sz w:val="22"/>
      <w:szCs w:val="22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uiPriority w:val="99"/>
    <w:unhideWhenUsed/>
    <w:rsid w:val="00B825F7"/>
    <w:pPr>
      <w:tabs>
        <w:tab w:val="center" w:pos="4513"/>
        <w:tab w:val="right" w:pos="9026"/>
      </w:tabs>
    </w:pPr>
    <w:rPr>
      <w:rFonts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B825F7"/>
    <w:rPr>
      <w:rFonts w:ascii="Arial" w:hAnsi="Arial" w:cs="Arial"/>
    </w:rPr>
  </w:style>
  <w:style w:type="character" w:styleId="HTMLAcronym">
    <w:name w:val="HTML Acronym"/>
    <w:uiPriority w:val="99"/>
    <w:semiHidden/>
    <w:unhideWhenUsed/>
    <w:rsid w:val="00B825F7"/>
  </w:style>
  <w:style w:type="paragraph" w:styleId="HTMLAddress">
    <w:name w:val="HTML Address"/>
    <w:link w:val="HTMLAddressChar"/>
    <w:uiPriority w:val="99"/>
    <w:semiHidden/>
    <w:unhideWhenUsed/>
    <w:rsid w:val="00B825F7"/>
    <w:rPr>
      <w:rFonts w:cs="Arial"/>
      <w:i/>
      <w:iCs/>
      <w:sz w:val="22"/>
      <w:szCs w:val="22"/>
    </w:rPr>
  </w:style>
  <w:style w:type="character" w:customStyle="1" w:styleId="HTMLAddressChar">
    <w:name w:val="HTML Address Char"/>
    <w:link w:val="HTMLAddress"/>
    <w:uiPriority w:val="99"/>
    <w:semiHidden/>
    <w:rsid w:val="00B825F7"/>
    <w:rPr>
      <w:rFonts w:ascii="Arial" w:hAnsi="Arial" w:cs="Arial"/>
      <w:i/>
      <w:iCs/>
    </w:rPr>
  </w:style>
  <w:style w:type="character" w:styleId="HTMLCite">
    <w:name w:val="HTML Cite"/>
    <w:uiPriority w:val="99"/>
    <w:semiHidden/>
    <w:unhideWhenUsed/>
    <w:rsid w:val="00B825F7"/>
    <w:rPr>
      <w:i/>
      <w:iCs/>
    </w:rPr>
  </w:style>
  <w:style w:type="character" w:styleId="HTMLCode">
    <w:name w:val="HTML Code"/>
    <w:uiPriority w:val="99"/>
    <w:semiHidden/>
    <w:unhideWhenUsed/>
    <w:rsid w:val="00B825F7"/>
    <w:rPr>
      <w:sz w:val="20"/>
      <w:szCs w:val="20"/>
    </w:rPr>
  </w:style>
  <w:style w:type="character" w:styleId="HTMLDefinition">
    <w:name w:val="HTML Definition"/>
    <w:uiPriority w:val="99"/>
    <w:semiHidden/>
    <w:unhideWhenUsed/>
    <w:rsid w:val="00B825F7"/>
    <w:rPr>
      <w:i/>
      <w:iCs/>
    </w:rPr>
  </w:style>
  <w:style w:type="character" w:styleId="HTMLKeyboard">
    <w:name w:val="HTML Keyboard"/>
    <w:uiPriority w:val="99"/>
    <w:semiHidden/>
    <w:unhideWhenUsed/>
    <w:rsid w:val="00B825F7"/>
    <w:rPr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B825F7"/>
    <w:rPr>
      <w:rFonts w:cs="Arial"/>
    </w:rPr>
  </w:style>
  <w:style w:type="character" w:customStyle="1" w:styleId="HTMLPreformattedChar">
    <w:name w:val="HTML Preformatted Char"/>
    <w:link w:val="HTMLPreformatted"/>
    <w:uiPriority w:val="99"/>
    <w:semiHidden/>
    <w:rsid w:val="00B825F7"/>
    <w:rPr>
      <w:rFonts w:ascii="Arial" w:hAnsi="Arial" w:cs="Arial"/>
      <w:sz w:val="20"/>
      <w:szCs w:val="20"/>
    </w:rPr>
  </w:style>
  <w:style w:type="character" w:styleId="HTMLSample">
    <w:name w:val="HTML Sample"/>
    <w:uiPriority w:val="99"/>
    <w:semiHidden/>
    <w:unhideWhenUsed/>
    <w:rsid w:val="00B825F7"/>
  </w:style>
  <w:style w:type="character" w:styleId="HTMLTypewriter">
    <w:name w:val="HTML Typewriter"/>
    <w:uiPriority w:val="99"/>
    <w:semiHidden/>
    <w:unhideWhenUsed/>
    <w:rsid w:val="00B825F7"/>
    <w:rPr>
      <w:sz w:val="20"/>
      <w:szCs w:val="20"/>
    </w:rPr>
  </w:style>
  <w:style w:type="character" w:styleId="HTMLVariable">
    <w:name w:val="HTML Variable"/>
    <w:uiPriority w:val="99"/>
    <w:semiHidden/>
    <w:unhideWhenUsed/>
    <w:rsid w:val="00B825F7"/>
    <w:rPr>
      <w:i/>
      <w:iCs/>
    </w:rPr>
  </w:style>
  <w:style w:type="character" w:styleId="Hyperlink">
    <w:name w:val="Hyperlink"/>
    <w:uiPriority w:val="99"/>
    <w:semiHidden/>
    <w:unhideWhenUsed/>
    <w:rsid w:val="00B825F7"/>
    <w:rPr>
      <w:color w:val="0563C1"/>
      <w:u w:val="single"/>
    </w:rPr>
  </w:style>
  <w:style w:type="paragraph" w:styleId="Index1">
    <w:name w:val="index 1"/>
    <w:next w:val="Normal"/>
    <w:autoRedefine/>
    <w:uiPriority w:val="99"/>
    <w:semiHidden/>
    <w:unhideWhenUsed/>
    <w:rsid w:val="00B825F7"/>
    <w:pPr>
      <w:ind w:left="220" w:hanging="220"/>
    </w:pPr>
    <w:rPr>
      <w:rFonts w:cs="Arial"/>
      <w:sz w:val="22"/>
      <w:szCs w:val="22"/>
    </w:rPr>
  </w:style>
  <w:style w:type="paragraph" w:styleId="Index2">
    <w:name w:val="index 2"/>
    <w:next w:val="Normal"/>
    <w:autoRedefine/>
    <w:uiPriority w:val="99"/>
    <w:semiHidden/>
    <w:unhideWhenUsed/>
    <w:rsid w:val="00B825F7"/>
    <w:pPr>
      <w:ind w:left="440" w:hanging="220"/>
    </w:pPr>
    <w:rPr>
      <w:rFonts w:cs="Arial"/>
      <w:sz w:val="22"/>
      <w:szCs w:val="22"/>
    </w:rPr>
  </w:style>
  <w:style w:type="paragraph" w:styleId="Index3">
    <w:name w:val="index 3"/>
    <w:next w:val="Normal"/>
    <w:autoRedefine/>
    <w:uiPriority w:val="99"/>
    <w:semiHidden/>
    <w:unhideWhenUsed/>
    <w:rsid w:val="00B825F7"/>
    <w:pPr>
      <w:ind w:left="660" w:hanging="220"/>
    </w:pPr>
    <w:rPr>
      <w:rFonts w:cs="Arial"/>
      <w:sz w:val="22"/>
      <w:szCs w:val="22"/>
    </w:rPr>
  </w:style>
  <w:style w:type="paragraph" w:styleId="Index4">
    <w:name w:val="index 4"/>
    <w:next w:val="Normal"/>
    <w:autoRedefine/>
    <w:uiPriority w:val="99"/>
    <w:semiHidden/>
    <w:unhideWhenUsed/>
    <w:rsid w:val="00B825F7"/>
    <w:pPr>
      <w:ind w:left="880" w:hanging="220"/>
    </w:pPr>
    <w:rPr>
      <w:rFonts w:cs="Arial"/>
      <w:sz w:val="22"/>
      <w:szCs w:val="22"/>
    </w:rPr>
  </w:style>
  <w:style w:type="paragraph" w:styleId="Index5">
    <w:name w:val="index 5"/>
    <w:next w:val="Normal"/>
    <w:autoRedefine/>
    <w:uiPriority w:val="99"/>
    <w:semiHidden/>
    <w:unhideWhenUsed/>
    <w:rsid w:val="00B825F7"/>
    <w:pPr>
      <w:ind w:left="1100" w:hanging="220"/>
    </w:pPr>
    <w:rPr>
      <w:rFonts w:cs="Arial"/>
      <w:sz w:val="22"/>
      <w:szCs w:val="22"/>
    </w:rPr>
  </w:style>
  <w:style w:type="paragraph" w:styleId="Index6">
    <w:name w:val="index 6"/>
    <w:next w:val="Normal"/>
    <w:autoRedefine/>
    <w:uiPriority w:val="99"/>
    <w:semiHidden/>
    <w:unhideWhenUsed/>
    <w:rsid w:val="00B825F7"/>
    <w:pPr>
      <w:ind w:left="1320" w:hanging="220"/>
    </w:pPr>
    <w:rPr>
      <w:rFonts w:cs="Arial"/>
      <w:sz w:val="22"/>
      <w:szCs w:val="22"/>
    </w:rPr>
  </w:style>
  <w:style w:type="paragraph" w:styleId="Index7">
    <w:name w:val="index 7"/>
    <w:next w:val="Normal"/>
    <w:autoRedefine/>
    <w:uiPriority w:val="99"/>
    <w:semiHidden/>
    <w:unhideWhenUsed/>
    <w:rsid w:val="00B825F7"/>
    <w:pPr>
      <w:ind w:left="1540" w:hanging="220"/>
    </w:pPr>
    <w:rPr>
      <w:rFonts w:cs="Arial"/>
      <w:sz w:val="22"/>
      <w:szCs w:val="22"/>
    </w:rPr>
  </w:style>
  <w:style w:type="paragraph" w:styleId="Index8">
    <w:name w:val="index 8"/>
    <w:next w:val="Normal"/>
    <w:autoRedefine/>
    <w:uiPriority w:val="99"/>
    <w:semiHidden/>
    <w:unhideWhenUsed/>
    <w:rsid w:val="00B825F7"/>
    <w:pPr>
      <w:ind w:left="1760" w:hanging="220"/>
    </w:pPr>
    <w:rPr>
      <w:rFonts w:cs="Arial"/>
      <w:sz w:val="22"/>
      <w:szCs w:val="22"/>
    </w:rPr>
  </w:style>
  <w:style w:type="paragraph" w:styleId="Index9">
    <w:name w:val="index 9"/>
    <w:next w:val="Normal"/>
    <w:autoRedefine/>
    <w:uiPriority w:val="99"/>
    <w:semiHidden/>
    <w:unhideWhenUsed/>
    <w:rsid w:val="00B825F7"/>
    <w:pPr>
      <w:ind w:left="1980" w:hanging="220"/>
    </w:pPr>
    <w:rPr>
      <w:rFonts w:cs="Arial"/>
      <w:sz w:val="22"/>
      <w:szCs w:val="22"/>
    </w:rPr>
  </w:style>
  <w:style w:type="paragraph" w:styleId="IndexHeading">
    <w:name w:val="index heading"/>
    <w:next w:val="Index1"/>
    <w:uiPriority w:val="99"/>
    <w:semiHidden/>
    <w:unhideWhenUsed/>
    <w:rsid w:val="00B825F7"/>
    <w:rPr>
      <w:rFonts w:eastAsia="Times New Roman" w:cs="Arial"/>
      <w:b/>
      <w:bCs/>
      <w:sz w:val="22"/>
      <w:szCs w:val="22"/>
    </w:rPr>
  </w:style>
  <w:style w:type="character" w:customStyle="1" w:styleId="PlainTable41">
    <w:name w:val="Plain Table 41"/>
    <w:uiPriority w:val="21"/>
    <w:qFormat/>
    <w:rsid w:val="00B825F7"/>
    <w:rPr>
      <w:i/>
      <w:iCs/>
      <w:color w:val="5B9BD5"/>
    </w:rPr>
  </w:style>
  <w:style w:type="paragraph" w:customStyle="1" w:styleId="LightShading-Accent21">
    <w:name w:val="Light Shading - Accent 21"/>
    <w:next w:val="Normal"/>
    <w:link w:val="LightShading-Accent2Char"/>
    <w:uiPriority w:val="30"/>
    <w:qFormat/>
    <w:rsid w:val="00451CC4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rFonts w:cs="Arial"/>
      <w:i/>
      <w:iCs/>
      <w:color w:val="006DA5"/>
      <w:sz w:val="22"/>
      <w:szCs w:val="22"/>
    </w:rPr>
  </w:style>
  <w:style w:type="character" w:customStyle="1" w:styleId="LightShading-Accent2Char">
    <w:name w:val="Light Shading - Accent 2 Char"/>
    <w:link w:val="LightShading-Accent21"/>
    <w:uiPriority w:val="30"/>
    <w:rsid w:val="00451CC4"/>
    <w:rPr>
      <w:rFonts w:ascii="Arial" w:hAnsi="Arial" w:cs="Arial"/>
      <w:i/>
      <w:iCs/>
      <w:color w:val="006DA5"/>
    </w:rPr>
  </w:style>
  <w:style w:type="character" w:customStyle="1" w:styleId="TableGridLight1">
    <w:name w:val="Table Grid Light1"/>
    <w:uiPriority w:val="32"/>
    <w:qFormat/>
    <w:rsid w:val="00B825F7"/>
    <w:rPr>
      <w:b/>
      <w:bCs/>
      <w:smallCaps/>
      <w:color w:val="5B9BD5"/>
      <w:spacing w:val="5"/>
    </w:rPr>
  </w:style>
  <w:style w:type="table" w:styleId="ColorfulShading">
    <w:name w:val="Colorful Shading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1-Accent1">
    <w:name w:val="Medium Grid 1 Accent 1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Shading-Accent2">
    <w:name w:val="Colorful Shading Accent 2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Shading-Accent3">
    <w:name w:val="Colorful Shading Accent 3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Shading-Accent4">
    <w:name w:val="Colorful Shading Accent 4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Shading-Accent5">
    <w:name w:val="Colorful Shading Accent 5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Shading-Accent6">
    <w:name w:val="Colorful Shading Accent 6"/>
    <w:uiPriority w:val="62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">
    <w:name w:val="Dark List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List2-Accent1">
    <w:name w:val="Medium List 2 Accent 1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2">
    <w:name w:val="Dark List Accent 2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3">
    <w:name w:val="Dark List Accent 3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4">
    <w:name w:val="Dark List Accent 4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5">
    <w:name w:val="Dark List Accent 5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6">
    <w:name w:val="Dark List Accent 6"/>
    <w:uiPriority w:val="61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">
    <w:name w:val="Medium Grid 3"/>
    <w:uiPriority w:val="60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IntenseQuote1">
    <w:name w:val="Intense Quote1"/>
    <w:uiPriority w:val="60"/>
    <w:qFormat/>
    <w:rsid w:val="00B825F7"/>
    <w:rPr>
      <w:color w:val="2E74B5"/>
      <w:sz w:val="22"/>
      <w:szCs w:val="22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2">
    <w:name w:val="Medium Grid 3 Accent 2"/>
    <w:uiPriority w:val="60"/>
    <w:semiHidden/>
    <w:unhideWhenUsed/>
    <w:rsid w:val="00B825F7"/>
    <w:rPr>
      <w:color w:val="C45911"/>
      <w:sz w:val="22"/>
      <w:szCs w:val="22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3">
    <w:name w:val="Medium Grid 3 Accent 3"/>
    <w:uiPriority w:val="60"/>
    <w:semiHidden/>
    <w:unhideWhenUsed/>
    <w:rsid w:val="00B825F7"/>
    <w:rPr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4">
    <w:name w:val="Medium Grid 3 Accent 4"/>
    <w:uiPriority w:val="60"/>
    <w:semiHidden/>
    <w:unhideWhenUsed/>
    <w:rsid w:val="00B825F7"/>
    <w:rPr>
      <w:color w:val="BF8F00"/>
      <w:sz w:val="22"/>
      <w:szCs w:val="22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5">
    <w:name w:val="Medium Grid 3 Accent 5"/>
    <w:uiPriority w:val="60"/>
    <w:semiHidden/>
    <w:unhideWhenUsed/>
    <w:rsid w:val="00B825F7"/>
    <w:rPr>
      <w:color w:val="2F5496"/>
      <w:sz w:val="22"/>
      <w:szCs w:val="22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6">
    <w:name w:val="Medium Grid 3 Accent 6"/>
    <w:uiPriority w:val="60"/>
    <w:semiHidden/>
    <w:unhideWhenUsed/>
    <w:rsid w:val="00B825F7"/>
    <w:rPr>
      <w:color w:val="538135"/>
      <w:sz w:val="22"/>
      <w:szCs w:val="22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LineNumber">
    <w:name w:val="line number"/>
    <w:uiPriority w:val="99"/>
    <w:semiHidden/>
    <w:unhideWhenUsed/>
    <w:rsid w:val="00B825F7"/>
  </w:style>
  <w:style w:type="paragraph" w:styleId="List">
    <w:name w:val="List"/>
    <w:uiPriority w:val="99"/>
    <w:semiHidden/>
    <w:unhideWhenUsed/>
    <w:rsid w:val="00B825F7"/>
    <w:pPr>
      <w:ind w:left="283" w:hanging="283"/>
      <w:contextualSpacing/>
    </w:pPr>
    <w:rPr>
      <w:rFonts w:cs="Arial"/>
      <w:sz w:val="22"/>
      <w:szCs w:val="22"/>
    </w:rPr>
  </w:style>
  <w:style w:type="paragraph" w:styleId="List2">
    <w:name w:val="List 2"/>
    <w:uiPriority w:val="99"/>
    <w:semiHidden/>
    <w:unhideWhenUsed/>
    <w:rsid w:val="00B825F7"/>
    <w:pPr>
      <w:ind w:left="566" w:hanging="283"/>
      <w:contextualSpacing/>
    </w:pPr>
    <w:rPr>
      <w:rFonts w:cs="Arial"/>
      <w:sz w:val="22"/>
      <w:szCs w:val="22"/>
    </w:rPr>
  </w:style>
  <w:style w:type="paragraph" w:styleId="List3">
    <w:name w:val="List 3"/>
    <w:uiPriority w:val="99"/>
    <w:semiHidden/>
    <w:unhideWhenUsed/>
    <w:rsid w:val="00B825F7"/>
    <w:pPr>
      <w:ind w:left="849" w:hanging="283"/>
      <w:contextualSpacing/>
    </w:pPr>
    <w:rPr>
      <w:rFonts w:cs="Arial"/>
      <w:sz w:val="22"/>
      <w:szCs w:val="22"/>
    </w:rPr>
  </w:style>
  <w:style w:type="paragraph" w:styleId="List4">
    <w:name w:val="List 4"/>
    <w:uiPriority w:val="99"/>
    <w:semiHidden/>
    <w:unhideWhenUsed/>
    <w:rsid w:val="00B825F7"/>
    <w:pPr>
      <w:ind w:left="1132" w:hanging="283"/>
      <w:contextualSpacing/>
    </w:pPr>
    <w:rPr>
      <w:rFonts w:cs="Arial"/>
      <w:sz w:val="22"/>
      <w:szCs w:val="22"/>
    </w:rPr>
  </w:style>
  <w:style w:type="paragraph" w:styleId="List5">
    <w:name w:val="List 5"/>
    <w:uiPriority w:val="99"/>
    <w:semiHidden/>
    <w:unhideWhenUsed/>
    <w:rsid w:val="00B825F7"/>
    <w:pPr>
      <w:ind w:left="1415" w:hanging="283"/>
      <w:contextualSpacing/>
    </w:pPr>
    <w:rPr>
      <w:rFonts w:cs="Arial"/>
      <w:sz w:val="22"/>
      <w:szCs w:val="22"/>
    </w:rPr>
  </w:style>
  <w:style w:type="paragraph" w:styleId="ListBullet">
    <w:name w:val="List Bullet"/>
    <w:uiPriority w:val="99"/>
    <w:semiHidden/>
    <w:unhideWhenUsed/>
    <w:rsid w:val="00B825F7"/>
    <w:pPr>
      <w:numPr>
        <w:numId w:val="4"/>
      </w:numPr>
      <w:contextualSpacing/>
    </w:pPr>
    <w:rPr>
      <w:rFonts w:cs="Arial"/>
      <w:sz w:val="22"/>
      <w:szCs w:val="22"/>
    </w:rPr>
  </w:style>
  <w:style w:type="paragraph" w:styleId="ListBullet2">
    <w:name w:val="List Bullet 2"/>
    <w:uiPriority w:val="99"/>
    <w:semiHidden/>
    <w:unhideWhenUsed/>
    <w:rsid w:val="00B825F7"/>
    <w:pPr>
      <w:numPr>
        <w:numId w:val="5"/>
      </w:numPr>
      <w:contextualSpacing/>
    </w:pPr>
    <w:rPr>
      <w:rFonts w:cs="Arial"/>
      <w:sz w:val="22"/>
      <w:szCs w:val="22"/>
    </w:rPr>
  </w:style>
  <w:style w:type="paragraph" w:styleId="ListBullet3">
    <w:name w:val="List Bullet 3"/>
    <w:uiPriority w:val="99"/>
    <w:semiHidden/>
    <w:unhideWhenUsed/>
    <w:rsid w:val="00B825F7"/>
    <w:pPr>
      <w:numPr>
        <w:numId w:val="6"/>
      </w:numPr>
      <w:contextualSpacing/>
    </w:pPr>
    <w:rPr>
      <w:rFonts w:cs="Arial"/>
      <w:sz w:val="22"/>
      <w:szCs w:val="22"/>
    </w:rPr>
  </w:style>
  <w:style w:type="paragraph" w:styleId="ListBullet4">
    <w:name w:val="List Bullet 4"/>
    <w:uiPriority w:val="99"/>
    <w:semiHidden/>
    <w:unhideWhenUsed/>
    <w:rsid w:val="00B825F7"/>
    <w:pPr>
      <w:numPr>
        <w:numId w:val="7"/>
      </w:numPr>
      <w:contextualSpacing/>
    </w:pPr>
    <w:rPr>
      <w:rFonts w:cs="Arial"/>
      <w:sz w:val="22"/>
      <w:szCs w:val="22"/>
    </w:rPr>
  </w:style>
  <w:style w:type="paragraph" w:styleId="ListBullet5">
    <w:name w:val="List Bullet 5"/>
    <w:uiPriority w:val="99"/>
    <w:semiHidden/>
    <w:unhideWhenUsed/>
    <w:rsid w:val="00B825F7"/>
    <w:pPr>
      <w:numPr>
        <w:numId w:val="8"/>
      </w:numPr>
      <w:contextualSpacing/>
    </w:pPr>
    <w:rPr>
      <w:rFonts w:cs="Arial"/>
      <w:sz w:val="22"/>
      <w:szCs w:val="22"/>
    </w:rPr>
  </w:style>
  <w:style w:type="paragraph" w:styleId="ListContinue">
    <w:name w:val="List Continue"/>
    <w:uiPriority w:val="99"/>
    <w:semiHidden/>
    <w:unhideWhenUsed/>
    <w:rsid w:val="00B825F7"/>
    <w:pPr>
      <w:spacing w:after="120"/>
      <w:ind w:left="283"/>
      <w:contextualSpacing/>
    </w:pPr>
    <w:rPr>
      <w:rFonts w:cs="Arial"/>
      <w:sz w:val="22"/>
      <w:szCs w:val="22"/>
    </w:rPr>
  </w:style>
  <w:style w:type="paragraph" w:styleId="ListContinue2">
    <w:name w:val="List Continue 2"/>
    <w:uiPriority w:val="99"/>
    <w:semiHidden/>
    <w:unhideWhenUsed/>
    <w:rsid w:val="00B825F7"/>
    <w:pPr>
      <w:spacing w:after="120"/>
      <w:ind w:left="566"/>
      <w:contextualSpacing/>
    </w:pPr>
    <w:rPr>
      <w:rFonts w:cs="Arial"/>
      <w:sz w:val="22"/>
      <w:szCs w:val="22"/>
    </w:rPr>
  </w:style>
  <w:style w:type="paragraph" w:styleId="ListContinue3">
    <w:name w:val="List Continue 3"/>
    <w:uiPriority w:val="99"/>
    <w:semiHidden/>
    <w:unhideWhenUsed/>
    <w:rsid w:val="00B825F7"/>
    <w:pPr>
      <w:spacing w:after="120"/>
      <w:ind w:left="849"/>
      <w:contextualSpacing/>
    </w:pPr>
    <w:rPr>
      <w:rFonts w:cs="Arial"/>
      <w:sz w:val="22"/>
      <w:szCs w:val="22"/>
    </w:rPr>
  </w:style>
  <w:style w:type="paragraph" w:styleId="ListContinue4">
    <w:name w:val="List Continue 4"/>
    <w:uiPriority w:val="99"/>
    <w:semiHidden/>
    <w:unhideWhenUsed/>
    <w:rsid w:val="00B825F7"/>
    <w:pPr>
      <w:spacing w:after="120"/>
      <w:ind w:left="1132"/>
      <w:contextualSpacing/>
    </w:pPr>
    <w:rPr>
      <w:rFonts w:cs="Arial"/>
      <w:sz w:val="22"/>
      <w:szCs w:val="22"/>
    </w:rPr>
  </w:style>
  <w:style w:type="paragraph" w:styleId="ListContinue5">
    <w:name w:val="List Continue 5"/>
    <w:uiPriority w:val="99"/>
    <w:semiHidden/>
    <w:unhideWhenUsed/>
    <w:rsid w:val="00B825F7"/>
    <w:pPr>
      <w:spacing w:after="120"/>
      <w:ind w:left="1415"/>
      <w:contextualSpacing/>
    </w:pPr>
    <w:rPr>
      <w:rFonts w:cs="Arial"/>
      <w:sz w:val="22"/>
      <w:szCs w:val="22"/>
    </w:rPr>
  </w:style>
  <w:style w:type="paragraph" w:styleId="ListNumber">
    <w:name w:val="List Number"/>
    <w:uiPriority w:val="99"/>
    <w:semiHidden/>
    <w:unhideWhenUsed/>
    <w:rsid w:val="00B825F7"/>
    <w:pPr>
      <w:numPr>
        <w:numId w:val="9"/>
      </w:numPr>
      <w:contextualSpacing/>
    </w:pPr>
    <w:rPr>
      <w:rFonts w:cs="Arial"/>
      <w:sz w:val="22"/>
      <w:szCs w:val="22"/>
    </w:rPr>
  </w:style>
  <w:style w:type="paragraph" w:styleId="ListNumber2">
    <w:name w:val="List Number 2"/>
    <w:uiPriority w:val="99"/>
    <w:semiHidden/>
    <w:unhideWhenUsed/>
    <w:rsid w:val="00B825F7"/>
    <w:pPr>
      <w:numPr>
        <w:numId w:val="10"/>
      </w:numPr>
      <w:contextualSpacing/>
    </w:pPr>
    <w:rPr>
      <w:rFonts w:cs="Arial"/>
      <w:sz w:val="22"/>
      <w:szCs w:val="22"/>
    </w:rPr>
  </w:style>
  <w:style w:type="paragraph" w:styleId="ListNumber3">
    <w:name w:val="List Number 3"/>
    <w:uiPriority w:val="99"/>
    <w:semiHidden/>
    <w:unhideWhenUsed/>
    <w:rsid w:val="00B825F7"/>
    <w:pPr>
      <w:numPr>
        <w:numId w:val="11"/>
      </w:numPr>
      <w:contextualSpacing/>
    </w:pPr>
    <w:rPr>
      <w:rFonts w:cs="Arial"/>
      <w:sz w:val="22"/>
      <w:szCs w:val="22"/>
    </w:rPr>
  </w:style>
  <w:style w:type="paragraph" w:styleId="ListNumber4">
    <w:name w:val="List Number 4"/>
    <w:uiPriority w:val="99"/>
    <w:semiHidden/>
    <w:unhideWhenUsed/>
    <w:rsid w:val="00B825F7"/>
    <w:pPr>
      <w:numPr>
        <w:numId w:val="12"/>
      </w:numPr>
      <w:contextualSpacing/>
    </w:pPr>
    <w:rPr>
      <w:rFonts w:cs="Arial"/>
      <w:sz w:val="22"/>
      <w:szCs w:val="22"/>
    </w:rPr>
  </w:style>
  <w:style w:type="paragraph" w:styleId="ListNumber5">
    <w:name w:val="List Number 5"/>
    <w:uiPriority w:val="99"/>
    <w:semiHidden/>
    <w:unhideWhenUsed/>
    <w:rsid w:val="00B825F7"/>
    <w:pPr>
      <w:numPr>
        <w:numId w:val="13"/>
      </w:numPr>
      <w:contextualSpacing/>
    </w:pPr>
    <w:rPr>
      <w:rFonts w:cs="Arial"/>
      <w:sz w:val="22"/>
      <w:szCs w:val="22"/>
    </w:rPr>
  </w:style>
  <w:style w:type="paragraph" w:customStyle="1" w:styleId="ColorfulList-Accent11">
    <w:name w:val="Colorful List - Accent 11"/>
    <w:uiPriority w:val="34"/>
    <w:qFormat/>
    <w:rsid w:val="00451CC4"/>
    <w:pPr>
      <w:ind w:left="720"/>
    </w:pPr>
    <w:rPr>
      <w:rFonts w:cs="Arial"/>
      <w:sz w:val="22"/>
      <w:szCs w:val="22"/>
    </w:rPr>
  </w:style>
  <w:style w:type="table" w:styleId="ListTable1Light">
    <w:name w:val="List Table 1 Light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1">
    <w:name w:val="List Table 1 Light Accent 1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2">
    <w:name w:val="List Table 1 Light Accent 2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3">
    <w:name w:val="List Table 1 Light Accent 3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4">
    <w:name w:val="List Table 1 Light Accent 4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5">
    <w:name w:val="List Table 1 Light Accent 5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1Light-Accent6">
    <w:name w:val="List Table 1 Light Accent 6"/>
    <w:uiPriority w:val="46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2">
    <w:name w:val="List Table 2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1">
    <w:name w:val="List Table 2 Accent 1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2">
    <w:name w:val="List Table 2 Accent 2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3">
    <w:name w:val="List Table 2 Accent 3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4">
    <w:name w:val="List Table 2 Accent 4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5">
    <w:name w:val="List Table 2 Accent 5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2-Accent6">
    <w:name w:val="List Table 2 Accent 6"/>
    <w:uiPriority w:val="47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">
    <w:name w:val="List Table 3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1">
    <w:name w:val="List Table 3 Accent 1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2">
    <w:name w:val="List Table 3 Accent 2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3">
    <w:name w:val="List Table 3 Accent 3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4">
    <w:name w:val="List Table 3 Accent 4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5">
    <w:name w:val="List Table 3 Accent 5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3-Accent6">
    <w:name w:val="List Table 3 Accent 6"/>
    <w:uiPriority w:val="48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">
    <w:name w:val="List Table 4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1">
    <w:name w:val="List Table 4 Accent 1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2">
    <w:name w:val="List Table 4 Accent 2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3">
    <w:name w:val="List Table 4 Accent 3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4">
    <w:name w:val="List Table 4 Accent 4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5">
    <w:name w:val="List Table 4 Accent 5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6">
    <w:name w:val="List Table 4 Accent 6"/>
    <w:uiPriority w:val="49"/>
    <w:rsid w:val="00B825F7"/>
    <w:rPr>
      <w:sz w:val="22"/>
      <w:szCs w:val="22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5Dark">
    <w:name w:val="List Table 5 Dark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ListTable5Dark-Accent1">
    <w:name w:val="List Table 5 Dark Accent 1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5B9BD5"/>
    </w:tcPr>
  </w:style>
  <w:style w:type="table" w:styleId="ListTable5Dark-Accent2">
    <w:name w:val="List Table 5 Dark Accent 2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ED7D31"/>
        <w:left w:val="single" w:sz="24" w:space="0" w:color="ED7D31"/>
        <w:bottom w:val="single" w:sz="24" w:space="0" w:color="ED7D31"/>
        <w:right w:val="single" w:sz="24" w:space="0" w:color="ED7D3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7D31"/>
    </w:tcPr>
  </w:style>
  <w:style w:type="table" w:styleId="ListTable5Dark-Accent3">
    <w:name w:val="List Table 5 Dark Accent 3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A5A5A5"/>
        <w:left w:val="single" w:sz="24" w:space="0" w:color="A5A5A5"/>
        <w:bottom w:val="single" w:sz="24" w:space="0" w:color="A5A5A5"/>
        <w:right w:val="single" w:sz="24" w:space="0" w:color="A5A5A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5A5A5"/>
    </w:tcPr>
  </w:style>
  <w:style w:type="table" w:styleId="ListTable5Dark-Accent4">
    <w:name w:val="List Table 5 Dark Accent 4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C000"/>
    </w:tcPr>
  </w:style>
  <w:style w:type="table" w:styleId="ListTable5Dark-Accent5">
    <w:name w:val="List Table 5 Dark Accent 5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472C4"/>
    </w:tcPr>
  </w:style>
  <w:style w:type="table" w:styleId="ListTable5Dark-Accent6">
    <w:name w:val="List Table 5 Dark Accent 6"/>
    <w:uiPriority w:val="50"/>
    <w:rsid w:val="00B825F7"/>
    <w:rPr>
      <w:color w:val="FFFFFF"/>
      <w:sz w:val="22"/>
      <w:szCs w:val="22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70AD47"/>
    </w:tcPr>
  </w:style>
  <w:style w:type="table" w:styleId="ListTable6Colorful">
    <w:name w:val="List Table 6 Colorful"/>
    <w:uiPriority w:val="51"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1">
    <w:name w:val="List Table 6 Colorful Accent 1"/>
    <w:uiPriority w:val="51"/>
    <w:rsid w:val="00B825F7"/>
    <w:rPr>
      <w:color w:val="2E74B5"/>
      <w:sz w:val="22"/>
      <w:szCs w:val="22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2">
    <w:name w:val="List Table 6 Colorful Accent 2"/>
    <w:uiPriority w:val="51"/>
    <w:rsid w:val="00B825F7"/>
    <w:rPr>
      <w:color w:val="C45911"/>
      <w:sz w:val="22"/>
      <w:szCs w:val="22"/>
    </w:rPr>
    <w:tblPr>
      <w:tblStyleRowBandSize w:val="1"/>
      <w:tblStyleColBandSize w:val="1"/>
      <w:tblBorders>
        <w:top w:val="single" w:sz="4" w:space="0" w:color="ED7D31"/>
        <w:bottom w:val="single" w:sz="4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3">
    <w:name w:val="List Table 6 Colorful Accent 3"/>
    <w:uiPriority w:val="51"/>
    <w:rsid w:val="00B825F7"/>
    <w:rPr>
      <w:color w:val="7B7B7B"/>
      <w:sz w:val="22"/>
      <w:szCs w:val="22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4">
    <w:name w:val="List Table 6 Colorful Accent 4"/>
    <w:uiPriority w:val="51"/>
    <w:rsid w:val="00B825F7"/>
    <w:rPr>
      <w:color w:val="BF8F00"/>
      <w:sz w:val="22"/>
      <w:szCs w:val="22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5">
    <w:name w:val="List Table 6 Colorful Accent 5"/>
    <w:uiPriority w:val="51"/>
    <w:rsid w:val="00B825F7"/>
    <w:rPr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6Colorful-Accent6">
    <w:name w:val="List Table 6 Colorful Accent 6"/>
    <w:uiPriority w:val="51"/>
    <w:rsid w:val="00B825F7"/>
    <w:rPr>
      <w:color w:val="538135"/>
      <w:sz w:val="22"/>
      <w:szCs w:val="22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">
    <w:name w:val="List Table 7 Colorful"/>
    <w:uiPriority w:val="52"/>
    <w:rsid w:val="00B825F7"/>
    <w:rPr>
      <w:color w:val="0000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1">
    <w:name w:val="List Table 7 Colorful Accent 1"/>
    <w:uiPriority w:val="52"/>
    <w:rsid w:val="00B825F7"/>
    <w:rPr>
      <w:color w:val="2E74B5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2">
    <w:name w:val="List Table 7 Colorful Accent 2"/>
    <w:uiPriority w:val="52"/>
    <w:rsid w:val="00B825F7"/>
    <w:rPr>
      <w:color w:val="C45911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3">
    <w:name w:val="List Table 7 Colorful Accent 3"/>
    <w:uiPriority w:val="52"/>
    <w:rsid w:val="00B825F7"/>
    <w:rPr>
      <w:color w:val="7B7B7B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4">
    <w:name w:val="List Table 7 Colorful Accent 4"/>
    <w:uiPriority w:val="52"/>
    <w:rsid w:val="00B825F7"/>
    <w:rPr>
      <w:color w:val="BF8F00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5">
    <w:name w:val="List Table 7 Colorful Accent 5"/>
    <w:uiPriority w:val="52"/>
    <w:rsid w:val="00B825F7"/>
    <w:rPr>
      <w:color w:val="2F5496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ListTable7Colorful-Accent6">
    <w:name w:val="List Table 7 Colorful Accent 6"/>
    <w:uiPriority w:val="52"/>
    <w:rsid w:val="00B825F7"/>
    <w:rPr>
      <w:color w:val="538135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MacroText">
    <w:name w:val="macro"/>
    <w:link w:val="MacroTextChar"/>
    <w:uiPriority w:val="99"/>
    <w:semiHidden/>
    <w:unhideWhenUsed/>
    <w:rsid w:val="00B825F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60" w:line="259" w:lineRule="auto"/>
    </w:pPr>
    <w:rPr>
      <w:rFonts w:cs="Arial"/>
    </w:rPr>
  </w:style>
  <w:style w:type="character" w:customStyle="1" w:styleId="MacroTextChar">
    <w:name w:val="Macro Text Char"/>
    <w:link w:val="MacroText"/>
    <w:uiPriority w:val="99"/>
    <w:semiHidden/>
    <w:rsid w:val="00B825F7"/>
    <w:rPr>
      <w:rFonts w:ascii="Arial" w:hAnsi="Arial" w:cs="Arial"/>
      <w:sz w:val="20"/>
      <w:szCs w:val="20"/>
    </w:rPr>
  </w:style>
  <w:style w:type="table" w:styleId="LightGrid-Accent1">
    <w:name w:val="Light Grid Accent 1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LightGrid-Accent2">
    <w:name w:val="Light Grid Accent 2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/>
    </w:tcPr>
  </w:style>
  <w:style w:type="table" w:styleId="LightGrid-Accent3">
    <w:name w:val="Light Grid Accent 3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/>
    </w:tcPr>
  </w:style>
  <w:style w:type="table" w:styleId="LightGrid-Accent4">
    <w:name w:val="Light Grid Accent 4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/>
    </w:tcPr>
  </w:style>
  <w:style w:type="table" w:styleId="LightGrid-Accent5">
    <w:name w:val="Light Grid Accent 5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/>
    </w:tcPr>
  </w:style>
  <w:style w:type="table" w:styleId="LightGrid-Accent6">
    <w:name w:val="Light Grid Accent 6"/>
    <w:uiPriority w:val="67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/>
    </w:tcPr>
  </w:style>
  <w:style w:type="table" w:customStyle="1" w:styleId="SubtleReference1">
    <w:name w:val="Subtle Reference1"/>
    <w:uiPriority w:val="67"/>
    <w:qFormat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/>
    </w:tcPr>
  </w:style>
  <w:style w:type="table" w:styleId="MediumShading1-Accent1">
    <w:name w:val="Medium Shading 1 Accent 1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MediumShading1-Accent2">
    <w:name w:val="Medium Shading 1 Accent 2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/>
    </w:tcPr>
  </w:style>
  <w:style w:type="table" w:styleId="MediumShading1-Accent3">
    <w:name w:val="Medium Shading 1 Accent 3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/>
    </w:tcPr>
  </w:style>
  <w:style w:type="table" w:styleId="MediumShading1-Accent4">
    <w:name w:val="Medium Shading 1 Accent 4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/>
    </w:tcPr>
  </w:style>
  <w:style w:type="table" w:styleId="MediumShading1-Accent5">
    <w:name w:val="Medium Shading 1 Accent 5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/>
    </w:tcPr>
  </w:style>
  <w:style w:type="table" w:styleId="MediumShading1-Accent6">
    <w:name w:val="Medium Shading 1 Accent 6"/>
    <w:uiPriority w:val="68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/>
    </w:tcPr>
  </w:style>
  <w:style w:type="table" w:customStyle="1" w:styleId="IntenseReference1">
    <w:name w:val="Intense Reference1"/>
    <w:uiPriority w:val="68"/>
    <w:qFormat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/>
    </w:tcPr>
  </w:style>
  <w:style w:type="table" w:styleId="MediumShading2-Accent1">
    <w:name w:val="Medium Shading 2 Accent 1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C0C0"/>
    </w:tcPr>
  </w:style>
  <w:style w:type="table" w:styleId="MediumShading2-Accent2">
    <w:name w:val="Medium Shading 2 Accent 2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6E6F4"/>
    </w:tcPr>
  </w:style>
  <w:style w:type="table" w:styleId="MediumShading2-Accent3">
    <w:name w:val="Medium Shading 2 Accent 3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ADECB"/>
    </w:tcPr>
  </w:style>
  <w:style w:type="table" w:styleId="MediumShading2-Accent4">
    <w:name w:val="Medium Shading 2 Accent 4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8E8E8"/>
    </w:tcPr>
  </w:style>
  <w:style w:type="table" w:styleId="MediumShading2-Accent5">
    <w:name w:val="Medium Shading 2 Accent 5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FC0"/>
    </w:tcPr>
  </w:style>
  <w:style w:type="table" w:styleId="MediumShading2-Accent6">
    <w:name w:val="Medium Shading 2 Accent 6"/>
    <w:uiPriority w:val="69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0DBF0"/>
    </w:tcPr>
  </w:style>
  <w:style w:type="table" w:customStyle="1" w:styleId="BookTitle1">
    <w:name w:val="Book Title1"/>
    <w:uiPriority w:val="69"/>
    <w:qFormat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BD0"/>
    </w:tcPr>
  </w:style>
  <w:style w:type="table" w:styleId="LightShading-Accent1">
    <w:name w:val="Light Shading Accent 1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DarkList-Accent1">
    <w:name w:val="Dark List Accent 1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Shading-Accent3">
    <w:name w:val="Light Shading Accent 3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Shading-Accent4">
    <w:name w:val="Light Shading Accent 4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Shading-Accent5">
    <w:name w:val="Light Shading Accent 5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Shading-Accent6">
    <w:name w:val="Light Shading Accent 6"/>
    <w:uiPriority w:val="65"/>
    <w:semiHidden/>
    <w:unhideWhenUsed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ubtleEmphasis1">
    <w:name w:val="Subtle Emphasis1"/>
    <w:uiPriority w:val="65"/>
    <w:qFormat/>
    <w:rsid w:val="00B825F7"/>
    <w:rPr>
      <w:color w:val="000000"/>
      <w:sz w:val="22"/>
      <w:szCs w:val="22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1">
    <w:name w:val="Light List Accent 1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2">
    <w:name w:val="Light List Accent 2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3">
    <w:name w:val="Light List Accent 3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4">
    <w:name w:val="Light List Accent 4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5">
    <w:name w:val="Light List Accent 5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LightList-Accent6">
    <w:name w:val="Light List Accent 6"/>
    <w:uiPriority w:val="66"/>
    <w:semiHidden/>
    <w:unhideWhenUsed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IntenseEmphasis1">
    <w:name w:val="Intense Emphasis1"/>
    <w:uiPriority w:val="66"/>
    <w:qFormat/>
    <w:rsid w:val="00B825F7"/>
    <w:rPr>
      <w:rFonts w:eastAsia="Times New Roman"/>
      <w:color w:val="000000"/>
      <w:sz w:val="22"/>
      <w:szCs w:val="22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">
    <w:name w:val="Colorful List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2-Accent1">
    <w:name w:val="Medium Grid 2 Accent 1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-Accent2">
    <w:name w:val="Colorful List Accent 2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-Accent3">
    <w:name w:val="Colorful List Accent 3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-Accent4">
    <w:name w:val="Colorful List Accent 4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-Accent5">
    <w:name w:val="Colorful List Accent 5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List-Accent6">
    <w:name w:val="Colorful List Accent 6"/>
    <w:uiPriority w:val="63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">
    <w:name w:val="Colorful Grid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MediumGrid3-Accent1">
    <w:name w:val="Medium Grid 3 Accent 1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-Accent2">
    <w:name w:val="Colorful Grid Accent 2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-Accent3">
    <w:name w:val="Colorful Grid Accent 3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-Accent4">
    <w:name w:val="Colorful Grid Accent 4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-Accent5">
    <w:name w:val="Colorful Grid Accent 5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ColorfulGrid-Accent6">
    <w:name w:val="Colorful Grid Accent 6"/>
    <w:uiPriority w:val="64"/>
    <w:semiHidden/>
    <w:unhideWhenUsed/>
    <w:rsid w:val="00B825F7"/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MessageHeader">
    <w:name w:val="Message Header"/>
    <w:link w:val="MessageHeaderChar"/>
    <w:uiPriority w:val="99"/>
    <w:semiHidden/>
    <w:unhideWhenUsed/>
    <w:rsid w:val="00B825F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 w:cs="Arial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B825F7"/>
    <w:rPr>
      <w:rFonts w:ascii="Arial" w:eastAsia="Times New Roman" w:hAnsi="Arial" w:cs="Arial"/>
      <w:sz w:val="24"/>
      <w:szCs w:val="24"/>
      <w:shd w:val="pct20" w:color="auto" w:fill="auto"/>
    </w:rPr>
  </w:style>
  <w:style w:type="paragraph" w:customStyle="1" w:styleId="MediumGrid21">
    <w:name w:val="Medium Grid 21"/>
    <w:uiPriority w:val="1"/>
    <w:qFormat/>
    <w:rsid w:val="00451CC4"/>
    <w:rPr>
      <w:rFonts w:cs="Arial"/>
      <w:sz w:val="22"/>
      <w:szCs w:val="22"/>
    </w:rPr>
  </w:style>
  <w:style w:type="paragraph" w:styleId="NormalWeb">
    <w:name w:val="Normal (Web)"/>
    <w:unhideWhenUsed/>
    <w:rsid w:val="00B825F7"/>
    <w:rPr>
      <w:rFonts w:cs="Arial"/>
      <w:sz w:val="24"/>
      <w:szCs w:val="24"/>
    </w:rPr>
  </w:style>
  <w:style w:type="paragraph" w:styleId="NormalIndent">
    <w:name w:val="Normal Indent"/>
    <w:uiPriority w:val="99"/>
    <w:semiHidden/>
    <w:unhideWhenUsed/>
    <w:rsid w:val="00B825F7"/>
    <w:pPr>
      <w:ind w:left="720"/>
    </w:pPr>
    <w:rPr>
      <w:rFonts w:cs="Arial"/>
      <w:sz w:val="22"/>
      <w:szCs w:val="22"/>
    </w:rPr>
  </w:style>
  <w:style w:type="paragraph" w:styleId="NoteHeading">
    <w:name w:val="Note Heading"/>
    <w:next w:val="Normal"/>
    <w:link w:val="NoteHeadingChar"/>
    <w:uiPriority w:val="99"/>
    <w:semiHidden/>
    <w:unhideWhenUsed/>
    <w:rsid w:val="00B825F7"/>
    <w:rPr>
      <w:rFonts w:cs="Arial"/>
      <w:sz w:val="22"/>
      <w:szCs w:val="22"/>
    </w:rPr>
  </w:style>
  <w:style w:type="character" w:customStyle="1" w:styleId="NoteHeadingChar">
    <w:name w:val="Note Heading Char"/>
    <w:link w:val="NoteHeading"/>
    <w:uiPriority w:val="99"/>
    <w:semiHidden/>
    <w:rsid w:val="00B825F7"/>
    <w:rPr>
      <w:rFonts w:ascii="Arial" w:hAnsi="Arial" w:cs="Arial"/>
    </w:rPr>
  </w:style>
  <w:style w:type="character" w:styleId="PageNumber">
    <w:name w:val="page number"/>
    <w:uiPriority w:val="99"/>
    <w:semiHidden/>
    <w:unhideWhenUsed/>
    <w:rsid w:val="00B825F7"/>
  </w:style>
  <w:style w:type="character" w:customStyle="1" w:styleId="MediumGrid11">
    <w:name w:val="Medium Grid 11"/>
    <w:uiPriority w:val="99"/>
    <w:semiHidden/>
    <w:rsid w:val="00B825F7"/>
    <w:rPr>
      <w:color w:val="808080"/>
    </w:rPr>
  </w:style>
  <w:style w:type="table" w:styleId="PlainTable3">
    <w:name w:val="Plain Table 3"/>
    <w:uiPriority w:val="43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PlainTable4">
    <w:name w:val="Plain Table 4"/>
    <w:uiPriority w:val="44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PlainTable5">
    <w:name w:val="Plain Table 5"/>
    <w:uiPriority w:val="45"/>
    <w:rsid w:val="00B825F7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link w:val="PlainTextChar"/>
    <w:uiPriority w:val="99"/>
    <w:semiHidden/>
    <w:unhideWhenUsed/>
    <w:rsid w:val="00B825F7"/>
    <w:rPr>
      <w:rFonts w:cs="Arial"/>
    </w:rPr>
  </w:style>
  <w:style w:type="character" w:customStyle="1" w:styleId="PlainTextChar">
    <w:name w:val="Plain Text Char"/>
    <w:link w:val="PlainText"/>
    <w:uiPriority w:val="99"/>
    <w:semiHidden/>
    <w:rsid w:val="00B825F7"/>
    <w:rPr>
      <w:rFonts w:ascii="Arial" w:hAnsi="Arial" w:cs="Arial"/>
      <w:sz w:val="20"/>
      <w:szCs w:val="20"/>
    </w:rPr>
  </w:style>
  <w:style w:type="paragraph" w:customStyle="1" w:styleId="ColorfulGrid-Accent11">
    <w:name w:val="Colorful Grid - Accent 11"/>
    <w:next w:val="Normal"/>
    <w:link w:val="ColorfulGrid-Accent1Char"/>
    <w:uiPriority w:val="29"/>
    <w:qFormat/>
    <w:rsid w:val="00B825F7"/>
    <w:pPr>
      <w:spacing w:before="200"/>
      <w:ind w:left="864" w:right="864"/>
      <w:jc w:val="center"/>
    </w:pPr>
    <w:rPr>
      <w:rFonts w:cs="Arial"/>
      <w:i/>
      <w:iCs/>
      <w:color w:val="404040"/>
      <w:sz w:val="22"/>
      <w:szCs w:val="22"/>
    </w:rPr>
  </w:style>
  <w:style w:type="character" w:customStyle="1" w:styleId="ColorfulGrid-Accent1Char">
    <w:name w:val="Colorful Grid - Accent 1 Char"/>
    <w:link w:val="ColorfulGrid-Accent11"/>
    <w:uiPriority w:val="29"/>
    <w:rsid w:val="00B825F7"/>
    <w:rPr>
      <w:rFonts w:ascii="Arial" w:hAnsi="Arial" w:cs="Arial"/>
      <w:i/>
      <w:iCs/>
      <w:color w:val="404040"/>
    </w:rPr>
  </w:style>
  <w:style w:type="paragraph" w:styleId="Salutation">
    <w:name w:val="Salutation"/>
    <w:next w:val="Normal"/>
    <w:link w:val="SalutationChar"/>
    <w:uiPriority w:val="99"/>
    <w:semiHidden/>
    <w:unhideWhenUsed/>
    <w:rsid w:val="00B825F7"/>
    <w:rPr>
      <w:rFonts w:cs="Arial"/>
      <w:sz w:val="22"/>
      <w:szCs w:val="22"/>
    </w:rPr>
  </w:style>
  <w:style w:type="character" w:customStyle="1" w:styleId="SalutationChar">
    <w:name w:val="Salutation Char"/>
    <w:link w:val="Salutation"/>
    <w:uiPriority w:val="99"/>
    <w:semiHidden/>
    <w:rsid w:val="00B825F7"/>
    <w:rPr>
      <w:rFonts w:ascii="Arial" w:hAnsi="Arial" w:cs="Arial"/>
    </w:rPr>
  </w:style>
  <w:style w:type="paragraph" w:styleId="Signature">
    <w:name w:val="Signature"/>
    <w:link w:val="SignatureChar"/>
    <w:uiPriority w:val="99"/>
    <w:semiHidden/>
    <w:unhideWhenUsed/>
    <w:rsid w:val="00B825F7"/>
    <w:pPr>
      <w:ind w:left="4252"/>
    </w:pPr>
    <w:rPr>
      <w:rFonts w:cs="Arial"/>
      <w:sz w:val="22"/>
      <w:szCs w:val="22"/>
    </w:rPr>
  </w:style>
  <w:style w:type="character" w:customStyle="1" w:styleId="SignatureChar">
    <w:name w:val="Signature Char"/>
    <w:link w:val="Signature"/>
    <w:uiPriority w:val="99"/>
    <w:semiHidden/>
    <w:rsid w:val="00B825F7"/>
    <w:rPr>
      <w:rFonts w:ascii="Arial" w:hAnsi="Arial" w:cs="Arial"/>
    </w:rPr>
  </w:style>
  <w:style w:type="character" w:styleId="Strong">
    <w:name w:val="Strong"/>
    <w:uiPriority w:val="22"/>
    <w:qFormat/>
    <w:rsid w:val="00B825F7"/>
    <w:rPr>
      <w:b/>
      <w:bCs/>
    </w:rPr>
  </w:style>
  <w:style w:type="paragraph" w:styleId="Subtitle">
    <w:name w:val="Subtitle"/>
    <w:next w:val="Normal"/>
    <w:link w:val="SubtitleChar"/>
    <w:uiPriority w:val="11"/>
    <w:qFormat/>
    <w:rsid w:val="00B825F7"/>
    <w:pPr>
      <w:spacing w:after="60"/>
      <w:jc w:val="center"/>
      <w:outlineLvl w:val="1"/>
    </w:pPr>
    <w:rPr>
      <w:rFonts w:eastAsia="Times New Roman" w:cs="Arial"/>
      <w:sz w:val="24"/>
      <w:szCs w:val="24"/>
    </w:rPr>
  </w:style>
  <w:style w:type="character" w:customStyle="1" w:styleId="SubtitleChar">
    <w:name w:val="Subtitle Char"/>
    <w:link w:val="Subtitle"/>
    <w:uiPriority w:val="11"/>
    <w:rsid w:val="00B825F7"/>
    <w:rPr>
      <w:rFonts w:ascii="Arial" w:eastAsia="Times New Roman" w:hAnsi="Arial" w:cs="Arial"/>
      <w:sz w:val="24"/>
      <w:szCs w:val="24"/>
    </w:rPr>
  </w:style>
  <w:style w:type="character" w:customStyle="1" w:styleId="PlainTable31">
    <w:name w:val="Plain Table 31"/>
    <w:uiPriority w:val="19"/>
    <w:qFormat/>
    <w:rsid w:val="00B825F7"/>
    <w:rPr>
      <w:i/>
      <w:iCs/>
      <w:color w:val="404040"/>
    </w:rPr>
  </w:style>
  <w:style w:type="character" w:customStyle="1" w:styleId="PlainTable51">
    <w:name w:val="Plain Table 51"/>
    <w:uiPriority w:val="31"/>
    <w:qFormat/>
    <w:rsid w:val="00B825F7"/>
    <w:rPr>
      <w:smallCaps/>
      <w:color w:val="5A5A5A"/>
    </w:rPr>
  </w:style>
  <w:style w:type="table" w:styleId="Table3Deffects1">
    <w:name w:val="Table 3D effects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Table3Deffects2">
    <w:name w:val="Table 3D effects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Table3Deffects3">
    <w:name w:val="Table 3D effects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Classic1">
    <w:name w:val="Table Classic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Classic2">
    <w:name w:val="Table Classic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Classic3">
    <w:name w:val="Table Classic 3"/>
    <w:uiPriority w:val="99"/>
    <w:semiHidden/>
    <w:unhideWhenUsed/>
    <w:rsid w:val="00B825F7"/>
    <w:pPr>
      <w:spacing w:after="160" w:line="259" w:lineRule="auto"/>
    </w:pPr>
    <w:rPr>
      <w:color w:val="000080"/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C0C0C0" w:fill="FFFFFF"/>
    </w:tcPr>
  </w:style>
  <w:style w:type="table" w:styleId="TableClassic4">
    <w:name w:val="Table Classic 4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Colorful1">
    <w:name w:val="Table Colorful 1"/>
    <w:uiPriority w:val="99"/>
    <w:semiHidden/>
    <w:unhideWhenUsed/>
    <w:rsid w:val="00B825F7"/>
    <w:pPr>
      <w:spacing w:after="160" w:line="259" w:lineRule="auto"/>
    </w:pPr>
    <w:rPr>
      <w:color w:val="FFFFFF"/>
      <w:sz w:val="22"/>
      <w:szCs w:val="2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0" w:type="dxa"/>
        <w:bottom w:w="0" w:type="dxa"/>
        <w:right w:w="0" w:type="dxa"/>
      </w:tblCellMar>
    </w:tblPr>
    <w:tcPr>
      <w:shd w:val="solid" w:color="008080" w:fill="FFFFFF"/>
    </w:tcPr>
  </w:style>
  <w:style w:type="table" w:styleId="TableColorful2">
    <w:name w:val="Table Colorful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bottom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0" w:color="FFFF00" w:fill="FFFFFF"/>
    </w:tcPr>
  </w:style>
  <w:style w:type="table" w:styleId="TableColorful3">
    <w:name w:val="Table Colorful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  <w:tcPr>
      <w:shd w:val="pct25" w:color="008080" w:fill="FFFFFF"/>
    </w:tcPr>
  </w:style>
  <w:style w:type="table" w:styleId="TableColumns1">
    <w:name w:val="Table Columns 1"/>
    <w:uiPriority w:val="99"/>
    <w:semiHidden/>
    <w:unhideWhenUsed/>
    <w:rsid w:val="00B825F7"/>
    <w:pPr>
      <w:spacing w:after="160" w:line="259" w:lineRule="auto"/>
    </w:pPr>
    <w:rPr>
      <w:b/>
      <w:bCs/>
      <w:sz w:val="22"/>
      <w:szCs w:val="2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Columns2">
    <w:name w:val="Table Columns 2"/>
    <w:uiPriority w:val="99"/>
    <w:semiHidden/>
    <w:unhideWhenUsed/>
    <w:rsid w:val="00B825F7"/>
    <w:pPr>
      <w:spacing w:after="160" w:line="259" w:lineRule="auto"/>
    </w:pPr>
    <w:rPr>
      <w:b/>
      <w:bCs/>
      <w:sz w:val="22"/>
      <w:szCs w:val="22"/>
    </w:rPr>
    <w:tblPr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Columns3">
    <w:name w:val="Table Columns 3"/>
    <w:uiPriority w:val="99"/>
    <w:semiHidden/>
    <w:unhideWhenUsed/>
    <w:rsid w:val="00B825F7"/>
    <w:pPr>
      <w:spacing w:after="160" w:line="259" w:lineRule="auto"/>
    </w:pPr>
    <w:rPr>
      <w:b/>
      <w:bCs/>
      <w:sz w:val="22"/>
      <w:szCs w:val="2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Columns4">
    <w:name w:val="Table Columns 4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Columns5">
    <w:name w:val="Table Columns 5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Contemporary">
    <w:name w:val="Table Contemporary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Borders>
        <w:insideH w:val="single" w:sz="18" w:space="0" w:color="FFFFFF"/>
        <w:insideV w:val="single" w:sz="18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Elegant">
    <w:name w:val="Table Elegant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">
    <w:name w:val="Table Grid"/>
    <w:uiPriority w:val="39"/>
    <w:rsid w:val="00B825F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Grid1">
    <w:name w:val="Table Grid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2">
    <w:name w:val="Table Grid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3">
    <w:name w:val="Table Grid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4">
    <w:name w:val="Table Grid 4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5">
    <w:name w:val="Table Grid 5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6">
    <w:name w:val="Table Grid 6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7">
    <w:name w:val="Table Grid 7"/>
    <w:uiPriority w:val="99"/>
    <w:semiHidden/>
    <w:unhideWhenUsed/>
    <w:rsid w:val="00B825F7"/>
    <w:pPr>
      <w:spacing w:after="160" w:line="259" w:lineRule="auto"/>
    </w:pPr>
    <w:rPr>
      <w:b/>
      <w:bCs/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8">
    <w:name w:val="Table Grid 8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GridLight">
    <w:name w:val="Grid Table Light"/>
    <w:uiPriority w:val="40"/>
    <w:rsid w:val="00B825F7"/>
    <w:rPr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List1">
    <w:name w:val="Table List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List2">
    <w:name w:val="Table List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2"/>
      <w:tblBorders>
        <w:bottom w:val="single" w:sz="12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List3">
    <w:name w:val="Table List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List4">
    <w:name w:val="Table List 4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List5">
    <w:name w:val="Table List 5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List6">
    <w:name w:val="Table List 6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pct50" w:color="000000" w:fill="FFFFFF"/>
    </w:tcPr>
  </w:style>
  <w:style w:type="table" w:styleId="TableList7">
    <w:name w:val="Table List 7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List8">
    <w:name w:val="Table List 8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ableofAuthorities">
    <w:name w:val="table of authorities"/>
    <w:next w:val="Normal"/>
    <w:uiPriority w:val="99"/>
    <w:semiHidden/>
    <w:unhideWhenUsed/>
    <w:rsid w:val="00B825F7"/>
    <w:pPr>
      <w:ind w:left="220" w:hanging="220"/>
    </w:pPr>
    <w:rPr>
      <w:rFonts w:cs="Arial"/>
      <w:sz w:val="22"/>
      <w:szCs w:val="22"/>
    </w:rPr>
  </w:style>
  <w:style w:type="paragraph" w:styleId="TableofFigures">
    <w:name w:val="table of figures"/>
    <w:next w:val="Normal"/>
    <w:uiPriority w:val="99"/>
    <w:semiHidden/>
    <w:unhideWhenUsed/>
    <w:rsid w:val="00B825F7"/>
    <w:rPr>
      <w:rFonts w:cs="Arial"/>
      <w:sz w:val="22"/>
      <w:szCs w:val="22"/>
    </w:rPr>
  </w:style>
  <w:style w:type="table" w:styleId="TableProfessional">
    <w:name w:val="Table Professional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Simple1">
    <w:name w:val="Table Simple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8000"/>
        <w:bottom w:val="single" w:sz="12" w:space="0" w:color="008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Simple2">
    <w:name w:val="Table Simple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3">
    <w:name w:val="Table Simple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TableSubtle1">
    <w:name w:val="Table Subtle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Subtle2">
    <w:name w:val="Table Subtle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left w:val="single" w:sz="6" w:space="0" w:color="000000"/>
        <w:right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Theme">
    <w:name w:val="Table Theme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eWeb1">
    <w:name w:val="Table Web 1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styleId="TableWeb2">
    <w:name w:val="Table Web 2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styleId="TableWeb3">
    <w:name w:val="Table Web 3"/>
    <w:uiPriority w:val="99"/>
    <w:semiHidden/>
    <w:unhideWhenUsed/>
    <w:rsid w:val="00B825F7"/>
    <w:pPr>
      <w:spacing w:after="160" w:line="259" w:lineRule="auto"/>
    </w:pPr>
    <w:rPr>
      <w:sz w:val="22"/>
      <w:szCs w:val="2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paragraph" w:styleId="Title">
    <w:name w:val="Title"/>
    <w:next w:val="Normal"/>
    <w:link w:val="TitleChar"/>
    <w:uiPriority w:val="10"/>
    <w:qFormat/>
    <w:rsid w:val="00B825F7"/>
    <w:pPr>
      <w:spacing w:before="240" w:after="60"/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B825F7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TOAHeading">
    <w:name w:val="toa heading"/>
    <w:next w:val="Normal"/>
    <w:uiPriority w:val="99"/>
    <w:semiHidden/>
    <w:unhideWhenUsed/>
    <w:rsid w:val="00B825F7"/>
    <w:pPr>
      <w:spacing w:before="120"/>
    </w:pPr>
    <w:rPr>
      <w:rFonts w:eastAsia="Times New Roman" w:cs="Arial"/>
      <w:b/>
      <w:bCs/>
      <w:sz w:val="24"/>
      <w:szCs w:val="24"/>
    </w:rPr>
  </w:style>
  <w:style w:type="paragraph" w:styleId="TOC1">
    <w:name w:val="toc 1"/>
    <w:next w:val="Normal"/>
    <w:autoRedefine/>
    <w:uiPriority w:val="39"/>
    <w:semiHidden/>
    <w:unhideWhenUsed/>
    <w:rsid w:val="00B825F7"/>
    <w:rPr>
      <w:rFonts w:cs="Arial"/>
      <w:sz w:val="22"/>
      <w:szCs w:val="22"/>
    </w:rPr>
  </w:style>
  <w:style w:type="paragraph" w:styleId="TOC2">
    <w:name w:val="toc 2"/>
    <w:next w:val="Normal"/>
    <w:autoRedefine/>
    <w:uiPriority w:val="39"/>
    <w:semiHidden/>
    <w:unhideWhenUsed/>
    <w:rsid w:val="00B825F7"/>
    <w:pPr>
      <w:ind w:left="220"/>
    </w:pPr>
    <w:rPr>
      <w:rFonts w:cs="Arial"/>
      <w:sz w:val="22"/>
      <w:szCs w:val="22"/>
    </w:rPr>
  </w:style>
  <w:style w:type="paragraph" w:styleId="TOC3">
    <w:name w:val="toc 3"/>
    <w:next w:val="Normal"/>
    <w:autoRedefine/>
    <w:uiPriority w:val="39"/>
    <w:semiHidden/>
    <w:unhideWhenUsed/>
    <w:rsid w:val="00B825F7"/>
    <w:pPr>
      <w:ind w:left="440"/>
    </w:pPr>
    <w:rPr>
      <w:rFonts w:cs="Arial"/>
      <w:sz w:val="22"/>
      <w:szCs w:val="22"/>
    </w:rPr>
  </w:style>
  <w:style w:type="paragraph" w:styleId="TOC4">
    <w:name w:val="toc 4"/>
    <w:next w:val="Normal"/>
    <w:autoRedefine/>
    <w:uiPriority w:val="39"/>
    <w:semiHidden/>
    <w:unhideWhenUsed/>
    <w:rsid w:val="00B825F7"/>
    <w:pPr>
      <w:ind w:left="660"/>
    </w:pPr>
    <w:rPr>
      <w:rFonts w:cs="Arial"/>
      <w:sz w:val="22"/>
      <w:szCs w:val="22"/>
    </w:rPr>
  </w:style>
  <w:style w:type="paragraph" w:styleId="TOC5">
    <w:name w:val="toc 5"/>
    <w:next w:val="Normal"/>
    <w:autoRedefine/>
    <w:uiPriority w:val="39"/>
    <w:semiHidden/>
    <w:unhideWhenUsed/>
    <w:rsid w:val="00B825F7"/>
    <w:pPr>
      <w:ind w:left="880"/>
    </w:pPr>
    <w:rPr>
      <w:rFonts w:cs="Arial"/>
      <w:sz w:val="22"/>
      <w:szCs w:val="22"/>
    </w:rPr>
  </w:style>
  <w:style w:type="paragraph" w:styleId="TOC6">
    <w:name w:val="toc 6"/>
    <w:next w:val="Normal"/>
    <w:autoRedefine/>
    <w:uiPriority w:val="39"/>
    <w:semiHidden/>
    <w:unhideWhenUsed/>
    <w:rsid w:val="00B825F7"/>
    <w:pPr>
      <w:ind w:left="1100"/>
    </w:pPr>
    <w:rPr>
      <w:rFonts w:cs="Arial"/>
      <w:sz w:val="22"/>
      <w:szCs w:val="22"/>
    </w:rPr>
  </w:style>
  <w:style w:type="paragraph" w:styleId="TOC7">
    <w:name w:val="toc 7"/>
    <w:next w:val="Normal"/>
    <w:autoRedefine/>
    <w:uiPriority w:val="39"/>
    <w:semiHidden/>
    <w:unhideWhenUsed/>
    <w:rsid w:val="00B825F7"/>
    <w:pPr>
      <w:ind w:left="1320"/>
    </w:pPr>
    <w:rPr>
      <w:rFonts w:cs="Arial"/>
      <w:sz w:val="22"/>
      <w:szCs w:val="22"/>
    </w:rPr>
  </w:style>
  <w:style w:type="paragraph" w:styleId="TOC8">
    <w:name w:val="toc 8"/>
    <w:next w:val="Normal"/>
    <w:autoRedefine/>
    <w:uiPriority w:val="39"/>
    <w:semiHidden/>
    <w:unhideWhenUsed/>
    <w:rsid w:val="00B825F7"/>
    <w:pPr>
      <w:ind w:left="1540"/>
    </w:pPr>
    <w:rPr>
      <w:rFonts w:cs="Arial"/>
      <w:sz w:val="22"/>
      <w:szCs w:val="22"/>
    </w:rPr>
  </w:style>
  <w:style w:type="paragraph" w:styleId="TOC9">
    <w:name w:val="toc 9"/>
    <w:next w:val="Normal"/>
    <w:autoRedefine/>
    <w:uiPriority w:val="39"/>
    <w:semiHidden/>
    <w:unhideWhenUsed/>
    <w:rsid w:val="00B825F7"/>
    <w:pPr>
      <w:ind w:left="1760"/>
    </w:pPr>
    <w:rPr>
      <w:rFonts w:cs="Arial"/>
      <w:sz w:val="22"/>
      <w:szCs w:val="22"/>
    </w:rPr>
  </w:style>
  <w:style w:type="paragraph" w:customStyle="1" w:styleId="GridTable31">
    <w:name w:val="Grid Table 31"/>
    <w:next w:val="Normal"/>
    <w:uiPriority w:val="39"/>
    <w:semiHidden/>
    <w:unhideWhenUsed/>
    <w:qFormat/>
    <w:rsid w:val="00B825F7"/>
    <w:rPr>
      <w:rFonts w:eastAsia="Times New Roman" w:cs="Arial"/>
      <w:b/>
      <w:bCs/>
      <w:kern w:val="32"/>
      <w:sz w:val="32"/>
      <w:szCs w:val="32"/>
    </w:rPr>
  </w:style>
  <w:style w:type="paragraph" w:customStyle="1" w:styleId="Body">
    <w:name w:val="Body"/>
    <w:basedOn w:val="Normal"/>
    <w:rsid w:val="00A51B2A"/>
    <w:pPr>
      <w:autoSpaceDE w:val="0"/>
      <w:autoSpaceDN w:val="0"/>
      <w:adjustRightInd w:val="0"/>
      <w:spacing w:after="120"/>
      <w:textAlignment w:val="center"/>
    </w:pPr>
    <w:rPr>
      <w:rFonts w:cs="Times-Roman"/>
      <w:lang w:val="en-US"/>
    </w:rPr>
  </w:style>
  <w:style w:type="character" w:customStyle="1" w:styleId="ScheduleFlushLeftChar">
    <w:name w:val="Schedule Flush Left Char"/>
    <w:link w:val="ScheduleFlushLeft"/>
    <w:locked/>
    <w:rsid w:val="00A51B2A"/>
  </w:style>
  <w:style w:type="paragraph" w:customStyle="1" w:styleId="ScheduleFlushLeft">
    <w:name w:val="Schedule Flush Left"/>
    <w:next w:val="Normal"/>
    <w:link w:val="ScheduleFlushLeftChar"/>
    <w:rsid w:val="00A51B2A"/>
    <w:pPr>
      <w:autoSpaceDE w:val="0"/>
      <w:autoSpaceDN w:val="0"/>
      <w:spacing w:before="120"/>
    </w:pPr>
  </w:style>
  <w:style w:type="paragraph" w:customStyle="1" w:styleId="Default">
    <w:name w:val="Default"/>
    <w:rsid w:val="00EF22A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22501"/>
    <w:pPr>
      <w:ind w:left="720"/>
      <w:contextualSpacing/>
    </w:pPr>
  </w:style>
  <w:style w:type="paragraph" w:styleId="Revision">
    <w:name w:val="Revision"/>
    <w:hidden/>
    <w:uiPriority w:val="99"/>
    <w:semiHidden/>
    <w:rsid w:val="0060273E"/>
    <w:rPr>
      <w:rFonts w:eastAsia="Arial"/>
      <w:color w:val="404040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F0633-300A-4A7A-8B40-D282F03834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39B770-BE4F-4EFD-9106-AADBEB0C04BD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customXml/itemProps3.xml><?xml version="1.0" encoding="utf-8"?>
<ds:datastoreItem xmlns:ds="http://schemas.openxmlformats.org/officeDocument/2006/customXml" ds:itemID="{1DD8CECC-7F3C-4A79-8C36-284E18562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9B8252-7F2F-46C2-B7CD-322731F82D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27</cp:revision>
  <cp:lastPrinted>2026-05-05T06:41:00Z</cp:lastPrinted>
  <dcterms:created xsi:type="dcterms:W3CDTF">2026-05-05T06:42:00Z</dcterms:created>
  <dcterms:modified xsi:type="dcterms:W3CDTF">2026-09-14T23:26:00Z</dcterms:modified>
</cp:coreProperties>
</file>